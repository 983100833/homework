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6A4A78">
        <w:tc>
          <w:tcPr>
            <w:tcW w:w="1435" w:type="dxa"/>
          </w:tcPr>
          <w:p w:rsidR="006A4A78" w:rsidRDefault="000E77A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:rsidR="006A4A78" w:rsidRDefault="006A4A7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6A4A78">
        <w:trPr>
          <w:trHeight w:val="351"/>
        </w:trPr>
        <w:tc>
          <w:tcPr>
            <w:tcW w:w="1435" w:type="dxa"/>
          </w:tcPr>
          <w:p w:rsidR="006A4A78" w:rsidRDefault="000E77A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:rsidR="006A4A78" w:rsidRDefault="006A4A7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6A4A78">
        <w:tc>
          <w:tcPr>
            <w:tcW w:w="1435" w:type="dxa"/>
          </w:tcPr>
          <w:p w:rsidR="006A4A78" w:rsidRDefault="000E77A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:rsidR="006A4A78" w:rsidRDefault="006A4A7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:rsidR="006A4A78" w:rsidRDefault="006A4A78">
      <w:pPr>
        <w:spacing w:after="0"/>
        <w:rPr>
          <w:rFonts w:ascii="Times New Roman" w:hAnsi="Times New Roman" w:cs="Times New Roman"/>
        </w:rPr>
      </w:pPr>
    </w:p>
    <w:p w:rsidR="006A4A78" w:rsidRDefault="006A4A78">
      <w:pPr>
        <w:spacing w:after="0"/>
        <w:rPr>
          <w:rFonts w:ascii="Times New Roman" w:hAnsi="Times New Roman" w:cs="Times New Roman"/>
        </w:rPr>
      </w:pPr>
    </w:p>
    <w:p w:rsidR="006A4A78" w:rsidRDefault="006A4A78">
      <w:pPr>
        <w:spacing w:after="0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6A4A78" w:rsidRDefault="000E77A8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56"/>
          <w:szCs w:val="52"/>
        </w:rPr>
      </w:pPr>
      <w:r>
        <w:rPr>
          <w:rFonts w:ascii="Times New Roman" w:eastAsia="黑体" w:hAnsi="Times New Roman" w:cs="Times New Roman" w:hint="eastAsia"/>
          <w:b/>
          <w:sz w:val="56"/>
          <w:szCs w:val="52"/>
        </w:rPr>
        <w:t>作业管理系统概要设计</w:t>
      </w: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</w:pPr>
    </w:p>
    <w:p w:rsidR="006A4A78" w:rsidRDefault="006A4A78">
      <w:pPr>
        <w:spacing w:after="0" w:line="360" w:lineRule="auto"/>
        <w:rPr>
          <w:rFonts w:ascii="Times New Roman" w:eastAsia="黑体" w:hAnsi="Times New Roman" w:cs="Times New Roman"/>
          <w:b/>
          <w:bCs/>
          <w:sz w:val="40"/>
          <w:szCs w:val="32"/>
        </w:rPr>
      </w:pPr>
    </w:p>
    <w:p w:rsidR="006A4A78" w:rsidRDefault="000E77A8">
      <w:pPr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40"/>
          <w:szCs w:val="32"/>
        </w:rPr>
      </w:pPr>
      <w:r>
        <w:rPr>
          <w:rFonts w:ascii="Times New Roman" w:eastAsia="黑体" w:hAnsi="Times New Roman" w:cs="Times New Roman"/>
          <w:b/>
          <w:bCs/>
          <w:sz w:val="40"/>
          <w:szCs w:val="32"/>
        </w:rPr>
        <w:t>V</w:t>
      </w:r>
      <w:r>
        <w:rPr>
          <w:rFonts w:ascii="Times New Roman" w:eastAsia="黑体" w:hAnsi="Times New Roman" w:cs="Times New Roman" w:hint="eastAsia"/>
          <w:b/>
          <w:sz w:val="40"/>
          <w:szCs w:val="32"/>
        </w:rPr>
        <w:t>1</w:t>
      </w:r>
      <w:r>
        <w:rPr>
          <w:rFonts w:ascii="Times New Roman" w:eastAsia="黑体" w:hAnsi="Times New Roman" w:cs="Times New Roman"/>
          <w:b/>
          <w:sz w:val="40"/>
          <w:szCs w:val="32"/>
        </w:rPr>
        <w:t>.0</w:t>
      </w:r>
    </w:p>
    <w:p w:rsidR="006A4A78" w:rsidRDefault="006A4A78">
      <w:pPr>
        <w:spacing w:after="0" w:line="360" w:lineRule="auto"/>
        <w:rPr>
          <w:rFonts w:ascii="Times New Roman" w:eastAsia="黑体" w:hAnsi="Times New Roman" w:cs="Times New Roman"/>
          <w:sz w:val="40"/>
          <w:szCs w:val="32"/>
        </w:rPr>
      </w:pPr>
    </w:p>
    <w:p w:rsidR="006A4A78" w:rsidRDefault="006A4A78">
      <w:pPr>
        <w:spacing w:after="0" w:line="360" w:lineRule="auto"/>
        <w:rPr>
          <w:rFonts w:ascii="Times New Roman" w:eastAsia="黑体" w:hAnsi="Times New Roman" w:cs="Times New Roman"/>
          <w:b/>
          <w:sz w:val="40"/>
          <w:szCs w:val="32"/>
        </w:rPr>
      </w:pPr>
    </w:p>
    <w:p w:rsidR="006A4A78" w:rsidRDefault="000E77A8">
      <w:pPr>
        <w:spacing w:after="0" w:line="360" w:lineRule="auto"/>
        <w:jc w:val="center"/>
        <w:rPr>
          <w:rFonts w:ascii="Times New Roman" w:eastAsia="黑体" w:hAnsi="Times New Roman" w:cs="Times New Roman"/>
          <w:b/>
          <w:sz w:val="40"/>
          <w:szCs w:val="32"/>
        </w:rPr>
      </w:pPr>
      <w:r>
        <w:rPr>
          <w:rFonts w:ascii="Times New Roman" w:eastAsia="黑体" w:hAnsi="Times New Roman" w:cs="Times New Roman" w:hint="eastAsia"/>
          <w:b/>
          <w:sz w:val="40"/>
          <w:szCs w:val="32"/>
        </w:rPr>
        <w:t>广西民族</w:t>
      </w:r>
      <w:r>
        <w:rPr>
          <w:rFonts w:ascii="Times New Roman" w:eastAsia="黑体" w:hAnsi="Times New Roman" w:cs="Times New Roman"/>
          <w:b/>
          <w:sz w:val="40"/>
          <w:szCs w:val="32"/>
        </w:rPr>
        <w:t>大学</w:t>
      </w:r>
    </w:p>
    <w:p w:rsidR="006A4A78" w:rsidRDefault="006A4A7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6A4A78" w:rsidRDefault="006A4A7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6A4A78" w:rsidRDefault="006A4A78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6A4A78" w:rsidRDefault="006A4A78"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 w:rsidR="006A4A78" w:rsidRDefault="000E77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</w:t>
      </w:r>
      <w:r>
        <w:rPr>
          <w:rFonts w:ascii="Times New Roman" w:hAnsi="Times New Roman" w:cs="Times New Roman"/>
          <w:sz w:val="30"/>
        </w:rPr>
        <w:t xml:space="preserve"> 2018</w:t>
      </w:r>
      <w:r>
        <w:rPr>
          <w:rFonts w:ascii="Times New Roman" w:hAnsi="Times New Roman" w:cs="Times New Roman"/>
          <w:sz w:val="30"/>
        </w:rPr>
        <w:t>年</w:t>
      </w:r>
      <w:r>
        <w:rPr>
          <w:rFonts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月</w:t>
      </w:r>
      <w:r>
        <w:rPr>
          <w:rFonts w:ascii="Times New Roman" w:hAnsi="Times New Roman" w:cs="Times New Roman"/>
          <w:sz w:val="30"/>
        </w:rPr>
        <w:t>25</w:t>
      </w:r>
      <w:r>
        <w:rPr>
          <w:rFonts w:ascii="Times New Roman" w:hAnsi="Times New Roman" w:cs="Times New Roman"/>
          <w:sz w:val="30"/>
        </w:rPr>
        <w:t>日</w:t>
      </w:r>
    </w:p>
    <w:p w:rsidR="006A4A78" w:rsidRDefault="006A4A78">
      <w:pPr>
        <w:spacing w:after="0" w:line="360" w:lineRule="auto"/>
        <w:rPr>
          <w:rFonts w:ascii="Times New Roman" w:hAnsi="Times New Roman" w:cs="Times New Roman"/>
        </w:rPr>
        <w:sectPr w:rsidR="006A4A78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/>
          <w:pgMar w:top="1440" w:right="1985" w:bottom="1440" w:left="1418" w:header="720" w:footer="720" w:gutter="0"/>
          <w:paperSrc w:first="1" w:other="1"/>
          <w:cols w:space="720"/>
          <w:titlePg/>
          <w:docGrid w:linePitch="326"/>
        </w:sectPr>
      </w:pPr>
    </w:p>
    <w:p w:rsidR="006A4A78" w:rsidRDefault="000E77A8">
      <w:pPr>
        <w:pStyle w:val="TOC1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lastRenderedPageBreak/>
        <w:t>目录</w:t>
      </w:r>
    </w:p>
    <w:p w:rsidR="006A4A78" w:rsidRDefault="000E77A8">
      <w:pPr>
        <w:pStyle w:val="TOC1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13127530" w:history="1">
        <w:r>
          <w:rPr>
            <w:rStyle w:val="afc"/>
            <w:rFonts w:ascii="Times New Roman" w:eastAsia="黑体" w:hAnsi="Times New Roman" w:cs="Times New Roman"/>
          </w:rPr>
          <w:t>1</w:t>
        </w:r>
        <w:r>
          <w:rPr>
            <w:rStyle w:val="afc"/>
            <w:rFonts w:ascii="Times New Roman" w:eastAsia="黑体" w:hAnsi="Times New Roman" w:cs="Times New Roman"/>
          </w:rPr>
          <w:t>．导言</w:t>
        </w:r>
        <w:r>
          <w:tab/>
        </w:r>
        <w:r>
          <w:fldChar w:fldCharType="begin"/>
        </w:r>
        <w:r>
          <w:instrText xml:space="preserve"> PAGEREF _Toc13127530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31" w:history="1">
        <w:r>
          <w:rPr>
            <w:rStyle w:val="afc"/>
            <w:rFonts w:ascii="Times New Roman" w:eastAsia="黑体" w:hAnsi="Times New Roman" w:cs="Times New Roman"/>
          </w:rPr>
          <w:t xml:space="preserve">1.1 </w:t>
        </w:r>
        <w:r>
          <w:rPr>
            <w:rStyle w:val="afc"/>
            <w:rFonts w:ascii="Times New Roman" w:eastAsia="黑体" w:hAnsi="Times New Roman" w:cs="Times New Roman"/>
          </w:rPr>
          <w:t>目的</w:t>
        </w:r>
        <w:r>
          <w:tab/>
        </w:r>
        <w:r>
          <w:fldChar w:fldCharType="begin"/>
        </w:r>
        <w:r>
          <w:instrText xml:space="preserve"> PAGEREF _Toc13127531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32" w:history="1">
        <w:r>
          <w:rPr>
            <w:rStyle w:val="afc"/>
            <w:rFonts w:ascii="Times New Roman" w:eastAsia="黑体" w:hAnsi="Times New Roman" w:cs="Times New Roman"/>
          </w:rPr>
          <w:t xml:space="preserve">1.2 </w:t>
        </w:r>
        <w:r>
          <w:rPr>
            <w:rStyle w:val="afc"/>
            <w:rFonts w:ascii="Times New Roman" w:eastAsia="黑体" w:hAnsi="Times New Roman" w:cs="Times New Roman"/>
          </w:rPr>
          <w:t>范围</w:t>
        </w:r>
        <w:r>
          <w:tab/>
        </w:r>
        <w:r>
          <w:fldChar w:fldCharType="begin"/>
        </w:r>
        <w:r>
          <w:instrText xml:space="preserve"> PAGEREF _Toc13127532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33" w:history="1">
        <w:r>
          <w:rPr>
            <w:rStyle w:val="afc"/>
            <w:rFonts w:ascii="Times New Roman" w:eastAsia="黑体" w:hAnsi="Times New Roman" w:cs="Times New Roman"/>
          </w:rPr>
          <w:t xml:space="preserve">1.3 </w:t>
        </w:r>
        <w:r>
          <w:rPr>
            <w:rStyle w:val="afc"/>
            <w:rFonts w:ascii="Times New Roman" w:eastAsia="黑体" w:hAnsi="Times New Roman" w:cs="Times New Roman"/>
          </w:rPr>
          <w:t>引用标准</w:t>
        </w:r>
        <w:r>
          <w:tab/>
        </w:r>
        <w:r>
          <w:fldChar w:fldCharType="begin"/>
        </w:r>
        <w:r>
          <w:instrText xml:space="preserve"> PAGEREF _Toc13127533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34" w:history="1">
        <w:r>
          <w:rPr>
            <w:rStyle w:val="afc"/>
            <w:rFonts w:ascii="Times New Roman" w:eastAsia="黑体" w:hAnsi="Times New Roman" w:cs="Times New Roman"/>
          </w:rPr>
          <w:t xml:space="preserve">1.4 </w:t>
        </w:r>
        <w:r>
          <w:rPr>
            <w:rStyle w:val="afc"/>
            <w:rFonts w:ascii="Times New Roman" w:eastAsia="黑体" w:hAnsi="Times New Roman" w:cs="Times New Roman"/>
          </w:rPr>
          <w:t>参考资料</w:t>
        </w:r>
        <w:r>
          <w:tab/>
        </w:r>
        <w:r>
          <w:fldChar w:fldCharType="begin"/>
        </w:r>
        <w:r>
          <w:instrText xml:space="preserve"> PAGEREF _Toc13127534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35" w:history="1">
        <w:r>
          <w:rPr>
            <w:rStyle w:val="afc"/>
            <w:rFonts w:ascii="Times New Roman" w:eastAsia="黑体" w:hAnsi="Times New Roman" w:cs="Times New Roman"/>
          </w:rPr>
          <w:t xml:space="preserve">1.5 </w:t>
        </w:r>
        <w:r>
          <w:rPr>
            <w:rStyle w:val="afc"/>
            <w:rFonts w:ascii="Times New Roman" w:eastAsia="黑体" w:hAnsi="Times New Roman" w:cs="Times New Roman"/>
          </w:rPr>
          <w:t>版本更新信息</w:t>
        </w:r>
        <w:r>
          <w:tab/>
        </w:r>
        <w:r>
          <w:fldChar w:fldCharType="begin"/>
        </w:r>
        <w:r>
          <w:instrText xml:space="preserve"> PAGEREF _Toc13</w:instrText>
        </w:r>
        <w:r>
          <w:instrText xml:space="preserve">127535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6A4A78" w:rsidRDefault="000E77A8">
      <w:pPr>
        <w:pStyle w:val="TOC1"/>
        <w:rPr>
          <w:kern w:val="2"/>
          <w:sz w:val="21"/>
        </w:rPr>
      </w:pPr>
      <w:hyperlink w:anchor="_Toc13127536" w:history="1">
        <w:r>
          <w:rPr>
            <w:rStyle w:val="afc"/>
            <w:rFonts w:ascii="Times New Roman" w:eastAsia="黑体" w:hAnsi="Times New Roman" w:cs="Times New Roman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．项目需求简介</w:t>
        </w:r>
        <w:r>
          <w:tab/>
        </w:r>
        <w:r>
          <w:fldChar w:fldCharType="begin"/>
        </w:r>
        <w:r>
          <w:instrText xml:space="preserve"> PAGEREF _Toc13127536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A4A78" w:rsidRDefault="000E77A8">
      <w:pPr>
        <w:pStyle w:val="TOC1"/>
        <w:rPr>
          <w:kern w:val="2"/>
          <w:sz w:val="21"/>
        </w:rPr>
      </w:pPr>
      <w:hyperlink w:anchor="_Toc13127537" w:history="1">
        <w:r>
          <w:rPr>
            <w:rStyle w:val="afc"/>
            <w:rFonts w:ascii="Times New Roman" w:eastAsia="黑体" w:hAnsi="Times New Roman" w:cs="Times New Roman"/>
          </w:rPr>
          <w:t>3</w:t>
        </w:r>
        <w:r>
          <w:rPr>
            <w:rStyle w:val="afc"/>
            <w:rFonts w:ascii="Times New Roman" w:eastAsia="黑体" w:hAnsi="Times New Roman" w:cs="Times New Roman"/>
          </w:rPr>
          <w:t>．体系结构设计</w:t>
        </w:r>
        <w:r>
          <w:tab/>
        </w:r>
        <w:r>
          <w:fldChar w:fldCharType="begin"/>
        </w:r>
        <w:r>
          <w:instrText xml:space="preserve"> PA</w:instrText>
        </w:r>
        <w:r>
          <w:instrText xml:space="preserve">GEREF _Toc13127537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38" w:history="1">
        <w:r>
          <w:rPr>
            <w:rStyle w:val="afc"/>
            <w:rFonts w:ascii="Times New Roman" w:eastAsia="黑体" w:hAnsi="Times New Roman" w:cs="Times New Roman"/>
          </w:rPr>
          <w:t xml:space="preserve">3.1 </w:t>
        </w:r>
        <w:r>
          <w:rPr>
            <w:rStyle w:val="afc"/>
            <w:rFonts w:ascii="Times New Roman" w:eastAsia="黑体" w:hAnsi="Times New Roman" w:cs="Times New Roman"/>
          </w:rPr>
          <w:t>设计原则</w:t>
        </w:r>
        <w:r>
          <w:tab/>
        </w:r>
        <w:r>
          <w:fldChar w:fldCharType="begin"/>
        </w:r>
        <w:r>
          <w:instrText xml:space="preserve"> PAGEREF _Toc13127538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39" w:history="1">
        <w:r>
          <w:rPr>
            <w:rStyle w:val="afc"/>
            <w:rFonts w:ascii="Times New Roman" w:eastAsia="黑体" w:hAnsi="Times New Roman" w:cs="Times New Roman"/>
          </w:rPr>
          <w:t xml:space="preserve">3.2 </w:t>
        </w:r>
        <w:r>
          <w:rPr>
            <w:rStyle w:val="afc"/>
            <w:rFonts w:ascii="Times New Roman" w:eastAsia="黑体" w:hAnsi="Times New Roman" w:cs="Times New Roman"/>
          </w:rPr>
          <w:t>体系结构设计</w:t>
        </w:r>
        <w:r>
          <w:tab/>
        </w:r>
        <w:r>
          <w:fldChar w:fldCharType="begin"/>
        </w:r>
        <w:r>
          <w:instrText xml:space="preserve"> PAGEREF _Toc13127539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0" w:history="1">
        <w:r>
          <w:rPr>
            <w:rStyle w:val="afc"/>
          </w:rPr>
          <w:t xml:space="preserve">3.2.1 </w:t>
        </w:r>
        <w:r>
          <w:rPr>
            <w:rStyle w:val="afc"/>
          </w:rPr>
          <w:t>表现层</w:t>
        </w:r>
        <w:r>
          <w:tab/>
        </w:r>
        <w:r>
          <w:fldChar w:fldCharType="begin"/>
        </w:r>
        <w:r>
          <w:instrText xml:space="preserve"> PAGEREF _Toc13127540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1" w:history="1">
        <w:r>
          <w:rPr>
            <w:rStyle w:val="afc"/>
          </w:rPr>
          <w:t xml:space="preserve">3.2.2 </w:t>
        </w:r>
        <w:r>
          <w:rPr>
            <w:rStyle w:val="afc"/>
          </w:rPr>
          <w:t>控制层</w:t>
        </w:r>
        <w:r>
          <w:tab/>
        </w:r>
        <w:r>
          <w:fldChar w:fldCharType="begin"/>
        </w:r>
        <w:r>
          <w:instrText xml:space="preserve"> PAGEREF _Toc13127541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2" w:history="1">
        <w:r>
          <w:rPr>
            <w:rStyle w:val="afc"/>
            <w:rFonts w:ascii="Times New Roman" w:eastAsia="黑体" w:hAnsi="Times New Roman" w:cs="Times New Roman"/>
          </w:rPr>
          <w:t xml:space="preserve">3.2.3 </w:t>
        </w:r>
        <w:r>
          <w:rPr>
            <w:rStyle w:val="afc"/>
            <w:rFonts w:ascii="Times New Roman" w:eastAsia="黑体" w:hAnsi="Times New Roman" w:cs="Times New Roman"/>
          </w:rPr>
          <w:t>业务逻辑层</w:t>
        </w:r>
        <w:r>
          <w:tab/>
        </w:r>
        <w:r>
          <w:fldChar w:fldCharType="begin"/>
        </w:r>
        <w:r>
          <w:instrText xml:space="preserve"> PAGEREF _Toc13127542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3" w:history="1">
        <w:r>
          <w:rPr>
            <w:rStyle w:val="afc"/>
            <w:rFonts w:ascii="Times New Roman" w:eastAsia="黑体" w:hAnsi="Times New Roman" w:cs="Times New Roman"/>
          </w:rPr>
          <w:t xml:space="preserve">3.2.4 </w:t>
        </w:r>
        <w:r>
          <w:rPr>
            <w:rStyle w:val="afc"/>
            <w:rFonts w:ascii="Times New Roman" w:eastAsia="黑体" w:hAnsi="Times New Roman" w:cs="Times New Roman"/>
          </w:rPr>
          <w:t>数据持久层</w:t>
        </w:r>
        <w:r>
          <w:tab/>
        </w:r>
        <w:r>
          <w:fldChar w:fldCharType="begin"/>
        </w:r>
        <w:r>
          <w:instrText xml:space="preserve"> PAGEREF _Toc13127543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4" w:history="1">
        <w:r>
          <w:rPr>
            <w:rStyle w:val="afc"/>
            <w:rFonts w:ascii="Times New Roman" w:eastAsia="黑体" w:hAnsi="Times New Roman" w:cs="Times New Roman"/>
          </w:rPr>
          <w:t xml:space="preserve">3.2.5 </w:t>
        </w:r>
        <w:r>
          <w:rPr>
            <w:rStyle w:val="afc"/>
            <w:rFonts w:ascii="Times New Roman" w:eastAsia="黑体" w:hAnsi="Times New Roman" w:cs="Times New Roman"/>
          </w:rPr>
          <w:t>域模型层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oc13127544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A4A78" w:rsidRDefault="000E77A8">
      <w:pPr>
        <w:pStyle w:val="TOC1"/>
        <w:rPr>
          <w:kern w:val="2"/>
          <w:sz w:val="21"/>
        </w:rPr>
      </w:pPr>
      <w:hyperlink w:anchor="_Toc13127545" w:history="1">
        <w:r>
          <w:rPr>
            <w:rStyle w:val="afc"/>
            <w:rFonts w:ascii="Times New Roman" w:eastAsia="黑体" w:hAnsi="Times New Roman" w:cs="Times New Roman"/>
          </w:rPr>
          <w:t>4</w:t>
        </w:r>
        <w:r>
          <w:rPr>
            <w:rStyle w:val="afc"/>
            <w:rFonts w:ascii="Times New Roman" w:eastAsia="黑体" w:hAnsi="Times New Roman" w:cs="Times New Roman"/>
          </w:rPr>
          <w:t>．功能模块设计</w:t>
        </w:r>
        <w:r>
          <w:tab/>
        </w:r>
        <w:r>
          <w:fldChar w:fldCharType="begin"/>
        </w:r>
        <w:r>
          <w:instrText xml:space="preserve"> PAGEREF _Toc13127545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46" w:history="1">
        <w:r>
          <w:rPr>
            <w:rStyle w:val="afc"/>
            <w:rFonts w:ascii="Times New Roman" w:eastAsia="黑体" w:hAnsi="Times New Roman" w:cs="Times New Roman"/>
          </w:rPr>
          <w:t xml:space="preserve">4.1 </w:t>
        </w:r>
        <w:r>
          <w:rPr>
            <w:rStyle w:val="afc"/>
            <w:rFonts w:ascii="Times New Roman" w:eastAsia="黑体" w:hAnsi="Times New Roman" w:cs="Times New Roman"/>
          </w:rPr>
          <w:t>学生端子</w:t>
        </w:r>
        <w:r>
          <w:rPr>
            <w:rStyle w:val="afc"/>
            <w:rFonts w:ascii="Times New Roman" w:eastAsia="黑体" w:hAnsi="Times New Roman" w:cs="Times New Roman"/>
          </w:rPr>
          <w:t>系统模块</w:t>
        </w:r>
        <w:r>
          <w:tab/>
        </w:r>
        <w:r>
          <w:fldChar w:fldCharType="begin"/>
        </w:r>
        <w:r>
          <w:instrText xml:space="preserve"> PAGEREF _Toc13127546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7" w:history="1">
        <w:r>
          <w:rPr>
            <w:rStyle w:val="afc"/>
            <w:rFonts w:ascii="Times New Roman" w:eastAsia="黑体" w:hAnsi="Times New Roman" w:cs="Times New Roman"/>
          </w:rPr>
          <w:t xml:space="preserve">4.1.1  </w:t>
        </w:r>
        <w:r>
          <w:rPr>
            <w:rStyle w:val="afc"/>
            <w:rFonts w:ascii="Times New Roman" w:eastAsia="黑体" w:hAnsi="Times New Roman" w:cs="Times New Roman"/>
          </w:rPr>
          <w:t>登录模块</w:t>
        </w:r>
        <w:r>
          <w:tab/>
        </w:r>
        <w:r>
          <w:fldChar w:fldCharType="begin"/>
        </w:r>
        <w:r>
          <w:instrText xml:space="preserve"> PAGEREF _Toc13127547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8" w:history="1">
        <w:r>
          <w:rPr>
            <w:rStyle w:val="afc"/>
            <w:rFonts w:ascii="Times New Roman" w:eastAsia="黑体" w:hAnsi="Times New Roman" w:cs="Times New Roman"/>
          </w:rPr>
          <w:t xml:space="preserve">4.1.2 </w:t>
        </w:r>
        <w:r>
          <w:rPr>
            <w:rStyle w:val="afc"/>
            <w:rFonts w:ascii="Times New Roman" w:eastAsia="黑体" w:hAnsi="Times New Roman" w:cs="Times New Roman"/>
          </w:rPr>
          <w:t>修改个人信息模块</w:t>
        </w:r>
        <w:r>
          <w:tab/>
        </w:r>
        <w:r>
          <w:fldChar w:fldCharType="begin"/>
        </w:r>
        <w:r>
          <w:instrText xml:space="preserve"> PAGEREF _Toc13127548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49" w:history="1">
        <w:r>
          <w:rPr>
            <w:rStyle w:val="afc"/>
            <w:rFonts w:ascii="Times New Roman" w:eastAsia="黑体" w:hAnsi="Times New Roman" w:cs="Times New Roman"/>
          </w:rPr>
          <w:t xml:space="preserve">4.1.3 </w:t>
        </w:r>
        <w:r>
          <w:rPr>
            <w:rStyle w:val="afc"/>
            <w:rFonts w:ascii="Times New Roman" w:eastAsia="黑体" w:hAnsi="Times New Roman" w:cs="Times New Roman"/>
          </w:rPr>
          <w:t>作业管理模块</w:t>
        </w:r>
        <w:r>
          <w:tab/>
        </w:r>
        <w:r>
          <w:fldChar w:fldCharType="begin"/>
        </w:r>
        <w:r>
          <w:instrText xml:space="preserve"> PAGEREF _Toc13127549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50" w:history="1">
        <w:r>
          <w:rPr>
            <w:rStyle w:val="afc"/>
          </w:rPr>
          <w:t xml:space="preserve">4.1.3.1 </w:t>
        </w:r>
        <w:r>
          <w:rPr>
            <w:rStyle w:val="afc"/>
          </w:rPr>
          <w:t>作业提交模块</w:t>
        </w:r>
        <w:r>
          <w:tab/>
        </w:r>
        <w:r>
          <w:fldChar w:fldCharType="begin"/>
        </w:r>
        <w:r>
          <w:instrText xml:space="preserve"> PAGEREF _Toc13127550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51" w:history="1">
        <w:r>
          <w:rPr>
            <w:rStyle w:val="afc"/>
          </w:rPr>
          <w:t xml:space="preserve">4.1.3.2 </w:t>
        </w:r>
        <w:r>
          <w:rPr>
            <w:rStyle w:val="afc"/>
          </w:rPr>
          <w:t>查询作业模块</w:t>
        </w:r>
        <w:r>
          <w:tab/>
        </w:r>
        <w:r>
          <w:fldChar w:fldCharType="begin"/>
        </w:r>
        <w:r>
          <w:instrText xml:space="preserve"> PAGEREF _Toc13127551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52" w:history="1">
        <w:r>
          <w:rPr>
            <w:rStyle w:val="afc"/>
            <w:rFonts w:ascii="Times New Roman" w:eastAsia="黑体" w:hAnsi="Times New Roman" w:cs="Times New Roman"/>
          </w:rPr>
          <w:t xml:space="preserve">4.2 </w:t>
        </w:r>
        <w:r>
          <w:rPr>
            <w:rStyle w:val="afc"/>
            <w:rFonts w:ascii="Times New Roman" w:eastAsia="黑体" w:hAnsi="Times New Roman" w:cs="Times New Roman"/>
          </w:rPr>
          <w:t>教师端子系统模块</w:t>
        </w:r>
        <w:r>
          <w:tab/>
        </w:r>
        <w:r>
          <w:fldChar w:fldCharType="begin"/>
        </w:r>
        <w:r>
          <w:instrText xml:space="preserve"> PAGEREF _Toc13127552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53" w:history="1">
        <w:r>
          <w:rPr>
            <w:rStyle w:val="afc"/>
            <w:rFonts w:ascii="Times New Roman" w:eastAsia="黑体" w:hAnsi="Times New Roman" w:cs="Times New Roman"/>
          </w:rPr>
          <w:t xml:space="preserve">4.2.1  </w:t>
        </w:r>
        <w:r>
          <w:rPr>
            <w:rStyle w:val="afc"/>
            <w:rFonts w:ascii="Times New Roman" w:eastAsia="黑体" w:hAnsi="Times New Roman" w:cs="Times New Roman"/>
          </w:rPr>
          <w:t>登录模块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Toc13127553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54" w:history="1">
        <w:r>
          <w:rPr>
            <w:rStyle w:val="afc"/>
            <w:rFonts w:ascii="Times New Roman" w:eastAsia="黑体" w:hAnsi="Times New Roman" w:cs="Times New Roman"/>
          </w:rPr>
          <w:t xml:space="preserve">4.2.2  </w:t>
        </w:r>
        <w:r>
          <w:rPr>
            <w:rStyle w:val="afc"/>
            <w:rFonts w:ascii="Times New Roman" w:eastAsia="黑体" w:hAnsi="Times New Roman" w:cs="Times New Roman"/>
          </w:rPr>
          <w:t>修改个人信息模块</w:t>
        </w:r>
        <w:r>
          <w:tab/>
        </w:r>
        <w:r>
          <w:fldChar w:fldCharType="begin"/>
        </w:r>
        <w:r>
          <w:instrText xml:space="preserve"> PAGEREF _Toc13127554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55" w:history="1">
        <w:r>
          <w:rPr>
            <w:rStyle w:val="afc"/>
            <w:rFonts w:ascii="Times New Roman" w:eastAsia="黑体" w:hAnsi="Times New Roman" w:cs="Times New Roman"/>
          </w:rPr>
          <w:t xml:space="preserve">4.2.3  </w:t>
        </w:r>
        <w:r>
          <w:rPr>
            <w:rStyle w:val="afc"/>
            <w:rFonts w:ascii="Times New Roman" w:eastAsia="黑体" w:hAnsi="Times New Roman" w:cs="Times New Roman"/>
          </w:rPr>
          <w:t>题库管理模块</w:t>
        </w:r>
        <w:r>
          <w:tab/>
        </w:r>
        <w:r>
          <w:fldChar w:fldCharType="begin"/>
        </w:r>
        <w:r>
          <w:instrText xml:space="preserve"> PAGEREF _Toc13127555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56" w:history="1">
        <w:r>
          <w:rPr>
            <w:rStyle w:val="afc"/>
          </w:rPr>
          <w:t xml:space="preserve">4.2.3.1 </w:t>
        </w:r>
        <w:r>
          <w:rPr>
            <w:rStyle w:val="afc"/>
          </w:rPr>
          <w:t>题目增加模块</w:t>
        </w:r>
        <w:r>
          <w:tab/>
        </w:r>
        <w:r>
          <w:fldChar w:fldCharType="begin"/>
        </w:r>
        <w:r>
          <w:instrText xml:space="preserve"> PAGE</w:instrText>
        </w:r>
        <w:r>
          <w:instrText xml:space="preserve">REF _Toc13127556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57" w:history="1">
        <w:r>
          <w:rPr>
            <w:rStyle w:val="afc"/>
          </w:rPr>
          <w:t xml:space="preserve">4.2.3.2 </w:t>
        </w:r>
        <w:r>
          <w:rPr>
            <w:rStyle w:val="afc"/>
          </w:rPr>
          <w:t>题目修改模块</w:t>
        </w:r>
        <w:r>
          <w:tab/>
        </w:r>
        <w:r>
          <w:fldChar w:fldCharType="begin"/>
        </w:r>
        <w:r>
          <w:instrText xml:space="preserve"> PAGEREF _Toc13127557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58" w:history="1">
        <w:r>
          <w:rPr>
            <w:rStyle w:val="afc"/>
          </w:rPr>
          <w:t xml:space="preserve">4.2.3.3 </w:t>
        </w:r>
        <w:r>
          <w:rPr>
            <w:rStyle w:val="afc"/>
          </w:rPr>
          <w:t>题目查询模块</w:t>
        </w:r>
        <w:r>
          <w:tab/>
        </w:r>
        <w:r>
          <w:fldChar w:fldCharType="begin"/>
        </w:r>
        <w:r>
          <w:instrText xml:space="preserve"> PAGEREF _Toc13127558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59" w:history="1">
        <w:r>
          <w:rPr>
            <w:rStyle w:val="afc"/>
          </w:rPr>
          <w:t xml:space="preserve">4.2.3.4 </w:t>
        </w:r>
        <w:r>
          <w:rPr>
            <w:rStyle w:val="afc"/>
          </w:rPr>
          <w:t>题目删除模块</w:t>
        </w:r>
        <w:r>
          <w:tab/>
        </w:r>
        <w:r>
          <w:fldChar w:fldCharType="begin"/>
        </w:r>
        <w:r>
          <w:instrText xml:space="preserve"> PAGEREF _Toc13127559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60" w:history="1">
        <w:r>
          <w:rPr>
            <w:rStyle w:val="afc"/>
          </w:rPr>
          <w:t>4.2.4</w:t>
        </w:r>
        <w:r>
          <w:rPr>
            <w:rStyle w:val="afc"/>
          </w:rPr>
          <w:t>作业管理模块</w:t>
        </w:r>
        <w:r>
          <w:tab/>
        </w:r>
        <w:r>
          <w:fldChar w:fldCharType="begin"/>
        </w:r>
        <w:r>
          <w:instrText xml:space="preserve"> PAGEREF _Toc13127560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61" w:history="1">
        <w:r>
          <w:rPr>
            <w:rStyle w:val="afc"/>
          </w:rPr>
          <w:t>4.2.4.1</w:t>
        </w:r>
        <w:r>
          <w:rPr>
            <w:rStyle w:val="afc"/>
          </w:rPr>
          <w:t>发布作业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Toc13127561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62" w:history="1">
        <w:r>
          <w:rPr>
            <w:rStyle w:val="afc"/>
          </w:rPr>
          <w:t>4.2.4.2</w:t>
        </w:r>
        <w:r>
          <w:rPr>
            <w:rStyle w:val="afc"/>
          </w:rPr>
          <w:t>查看已发布作业</w:t>
        </w:r>
        <w:r>
          <w:tab/>
        </w:r>
        <w:r>
          <w:fldChar w:fldCharType="begin"/>
        </w:r>
        <w:r>
          <w:instrText xml:space="preserve"> PAGEREF _Toc13127562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63" w:history="1">
        <w:r>
          <w:rPr>
            <w:rStyle w:val="afc"/>
          </w:rPr>
          <w:t>4.2.4.3</w:t>
        </w:r>
        <w:r>
          <w:rPr>
            <w:rStyle w:val="afc"/>
          </w:rPr>
          <w:t>批改作业</w:t>
        </w:r>
        <w:r>
          <w:tab/>
        </w:r>
        <w:r>
          <w:fldChar w:fldCharType="begin"/>
        </w:r>
        <w:r>
          <w:instrText xml:space="preserve"> PAGEREF _Toc13127563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564" w:history="1">
        <w:r>
          <w:rPr>
            <w:rStyle w:val="afc"/>
            <w:rFonts w:ascii="Times New Roman" w:eastAsia="黑体" w:hAnsi="Times New Roman" w:cs="Times New Roman"/>
          </w:rPr>
          <w:t xml:space="preserve">4.3 </w:t>
        </w:r>
        <w:r>
          <w:rPr>
            <w:rStyle w:val="afc"/>
            <w:rFonts w:ascii="Times New Roman" w:eastAsia="黑体" w:hAnsi="Times New Roman" w:cs="Times New Roman"/>
          </w:rPr>
          <w:t>管理端子系统模块</w:t>
        </w:r>
        <w:r>
          <w:tab/>
        </w:r>
        <w:r>
          <w:fldChar w:fldCharType="begin"/>
        </w:r>
        <w:r>
          <w:instrText xml:space="preserve"> PAGEREF _Toc13127564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65" w:history="1">
        <w:r>
          <w:rPr>
            <w:rStyle w:val="afc"/>
            <w:rFonts w:ascii="Times New Roman" w:eastAsia="黑体" w:hAnsi="Times New Roman" w:cs="Times New Roman"/>
          </w:rPr>
          <w:t>4.3.1</w:t>
        </w:r>
        <w:r>
          <w:rPr>
            <w:rStyle w:val="afc"/>
            <w:rFonts w:ascii="Times New Roman" w:eastAsia="黑体" w:hAnsi="Times New Roman" w:cs="Times New Roman"/>
          </w:rPr>
          <w:t>管理员登录模块</w:t>
        </w:r>
        <w:r>
          <w:tab/>
        </w:r>
        <w:r>
          <w:fldChar w:fldCharType="begin"/>
        </w:r>
        <w:r>
          <w:instrText xml:space="preserve"> PAGEREF _Toc13127565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66" w:history="1">
        <w:r>
          <w:rPr>
            <w:rStyle w:val="afc"/>
            <w:rFonts w:ascii="Times New Roman" w:eastAsia="黑体" w:hAnsi="Times New Roman" w:cs="Times New Roman"/>
          </w:rPr>
          <w:t>4.3.2</w:t>
        </w:r>
        <w:r>
          <w:rPr>
            <w:rStyle w:val="afc"/>
            <w:rFonts w:ascii="Times New Roman" w:eastAsia="黑体" w:hAnsi="Times New Roman" w:cs="Times New Roman"/>
          </w:rPr>
          <w:t>学院信息管理</w:t>
        </w:r>
        <w:r>
          <w:tab/>
        </w:r>
        <w:r>
          <w:fldChar w:fldCharType="begin"/>
        </w:r>
        <w:r>
          <w:instrText xml:space="preserve"> PAGEREF _Toc13127566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67" w:history="1">
        <w:r>
          <w:rPr>
            <w:rStyle w:val="afc"/>
          </w:rPr>
          <w:t>4.3.2.1</w:t>
        </w:r>
        <w:r>
          <w:rPr>
            <w:rStyle w:val="afc"/>
          </w:rPr>
          <w:t>学院信息添加</w:t>
        </w:r>
        <w:r>
          <w:tab/>
        </w:r>
        <w:r>
          <w:fldChar w:fldCharType="begin"/>
        </w:r>
        <w:r>
          <w:instrText xml:space="preserve"> PAGEREF _Toc13127567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68" w:history="1">
        <w:r>
          <w:rPr>
            <w:rStyle w:val="afc"/>
          </w:rPr>
          <w:t>4.3.2.2</w:t>
        </w:r>
        <w:r>
          <w:rPr>
            <w:rStyle w:val="afc"/>
          </w:rPr>
          <w:t>学院信息删除</w:t>
        </w:r>
        <w:r>
          <w:tab/>
        </w:r>
        <w:r>
          <w:fldChar w:fldCharType="begin"/>
        </w:r>
        <w:r>
          <w:instrText xml:space="preserve"> PAGEREF _Toc13127568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69" w:history="1">
        <w:r>
          <w:rPr>
            <w:rStyle w:val="afc"/>
          </w:rPr>
          <w:t>4.3.2.3</w:t>
        </w:r>
        <w:r>
          <w:rPr>
            <w:rStyle w:val="afc"/>
          </w:rPr>
          <w:t>学院信息查询</w:t>
        </w:r>
        <w:r>
          <w:tab/>
        </w:r>
        <w:r>
          <w:fldChar w:fldCharType="begin"/>
        </w:r>
        <w:r>
          <w:instrText xml:space="preserve"> PAGEREF _Toc13127569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0" w:history="1">
        <w:r>
          <w:rPr>
            <w:rStyle w:val="afc"/>
          </w:rPr>
          <w:t>4.3.2.4</w:t>
        </w:r>
        <w:r>
          <w:rPr>
            <w:rStyle w:val="afc"/>
          </w:rPr>
          <w:t>学院信息修改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_Toc13127570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71" w:history="1">
        <w:r>
          <w:rPr>
            <w:rStyle w:val="afc"/>
            <w:rFonts w:ascii="Times New Roman" w:eastAsia="黑体" w:hAnsi="Times New Roman" w:cs="Times New Roman"/>
          </w:rPr>
          <w:t xml:space="preserve">4.3.3 </w:t>
        </w:r>
        <w:r>
          <w:rPr>
            <w:rStyle w:val="afc"/>
            <w:rFonts w:ascii="Times New Roman" w:eastAsia="黑体" w:hAnsi="Times New Roman" w:cs="Times New Roman"/>
          </w:rPr>
          <w:t>班级信息管理</w:t>
        </w:r>
        <w:r>
          <w:tab/>
        </w:r>
        <w:r>
          <w:fldChar w:fldCharType="begin"/>
        </w:r>
        <w:r>
          <w:instrText xml:space="preserve"> PAGEREF _Toc13127571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2" w:history="1">
        <w:r>
          <w:rPr>
            <w:rStyle w:val="afc"/>
          </w:rPr>
          <w:t>4.3.3.1</w:t>
        </w:r>
        <w:r>
          <w:rPr>
            <w:rStyle w:val="afc"/>
          </w:rPr>
          <w:t>班级信息添加</w:t>
        </w:r>
        <w:r>
          <w:tab/>
        </w:r>
        <w:r>
          <w:fldChar w:fldCharType="begin"/>
        </w:r>
        <w:r>
          <w:instrText xml:space="preserve"> PAGEREF _Toc13127572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3" w:history="1">
        <w:r>
          <w:rPr>
            <w:rStyle w:val="afc"/>
          </w:rPr>
          <w:t>4.3.3.2</w:t>
        </w:r>
        <w:r>
          <w:rPr>
            <w:rStyle w:val="afc"/>
          </w:rPr>
          <w:t>班级信息删除</w:t>
        </w:r>
        <w:r>
          <w:tab/>
        </w:r>
        <w:r>
          <w:fldChar w:fldCharType="begin"/>
        </w:r>
        <w:r>
          <w:instrText xml:space="preserve"> PAGEREF _Toc13127573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4" w:history="1">
        <w:r>
          <w:rPr>
            <w:rStyle w:val="afc"/>
          </w:rPr>
          <w:t>4.3.3.3</w:t>
        </w:r>
        <w:r>
          <w:rPr>
            <w:rStyle w:val="afc"/>
          </w:rPr>
          <w:t>班级信息修改</w:t>
        </w:r>
        <w:r>
          <w:tab/>
        </w:r>
        <w:r>
          <w:fldChar w:fldCharType="begin"/>
        </w:r>
        <w:r>
          <w:instrText xml:space="preserve"> PAGEREF _Toc13127574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5" w:history="1">
        <w:r>
          <w:rPr>
            <w:rStyle w:val="afc"/>
          </w:rPr>
          <w:t>4.3.3.4</w:t>
        </w:r>
        <w:r>
          <w:rPr>
            <w:rStyle w:val="afc"/>
          </w:rPr>
          <w:t>班级信息查询</w:t>
        </w:r>
        <w:r>
          <w:tab/>
        </w:r>
        <w:r>
          <w:fldChar w:fldCharType="begin"/>
        </w:r>
        <w:r>
          <w:instrText xml:space="preserve"> PAGEREF _Toc13127575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76" w:history="1">
        <w:r>
          <w:rPr>
            <w:rStyle w:val="afc"/>
            <w:rFonts w:ascii="Times New Roman" w:eastAsia="黑体" w:hAnsi="Times New Roman" w:cs="Times New Roman"/>
          </w:rPr>
          <w:t xml:space="preserve">4.3.4  </w:t>
        </w:r>
        <w:r>
          <w:rPr>
            <w:rStyle w:val="afc"/>
            <w:rFonts w:ascii="Times New Roman" w:eastAsia="黑体" w:hAnsi="Times New Roman" w:cs="Times New Roman"/>
          </w:rPr>
          <w:t>教师信息管理</w:t>
        </w:r>
        <w:r>
          <w:tab/>
        </w:r>
        <w:r>
          <w:fldChar w:fldCharType="begin"/>
        </w:r>
        <w:r>
          <w:instrText xml:space="preserve"> PAGEREF _Toc13127576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7" w:history="1">
        <w:r>
          <w:rPr>
            <w:rStyle w:val="afc"/>
          </w:rPr>
          <w:t>4.3.4.1</w:t>
        </w:r>
        <w:r>
          <w:rPr>
            <w:rStyle w:val="afc"/>
          </w:rPr>
          <w:t>教师信息添加</w:t>
        </w:r>
        <w:r>
          <w:tab/>
        </w:r>
        <w:r>
          <w:fldChar w:fldCharType="begin"/>
        </w:r>
        <w:r>
          <w:instrText xml:space="preserve"> PAGEREF _Toc13127577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8" w:history="1">
        <w:r>
          <w:rPr>
            <w:rStyle w:val="afc"/>
            <w:rFonts w:ascii="Times New Roman" w:eastAsia="黑体" w:hAnsi="Times New Roman" w:cs="Times New Roman"/>
          </w:rPr>
          <w:t>4.3.4.2</w:t>
        </w:r>
        <w:r>
          <w:rPr>
            <w:rStyle w:val="afc"/>
            <w:rFonts w:ascii="Times New Roman" w:eastAsia="黑体" w:hAnsi="Times New Roman" w:cs="Times New Roman"/>
          </w:rPr>
          <w:t>教师信息修改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_Toc13127578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79" w:history="1">
        <w:r>
          <w:rPr>
            <w:rStyle w:val="afc"/>
            <w:rFonts w:ascii="Times New Roman" w:eastAsia="黑体" w:hAnsi="Times New Roman" w:cs="Times New Roman"/>
          </w:rPr>
          <w:t>4.3.4.3</w:t>
        </w:r>
        <w:r>
          <w:rPr>
            <w:rStyle w:val="afc"/>
            <w:rFonts w:ascii="Times New Roman" w:eastAsia="黑体" w:hAnsi="Times New Roman" w:cs="Times New Roman"/>
          </w:rPr>
          <w:t>教师信息查询</w:t>
        </w:r>
        <w:r>
          <w:tab/>
        </w:r>
        <w:r>
          <w:fldChar w:fldCharType="begin"/>
        </w:r>
        <w:r>
          <w:instrText xml:space="preserve"> PAGEREF _Toc13127579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0" w:history="1">
        <w:r>
          <w:rPr>
            <w:rStyle w:val="afc"/>
          </w:rPr>
          <w:t>4.3.4.4</w:t>
        </w:r>
        <w:r>
          <w:rPr>
            <w:rStyle w:val="afc"/>
          </w:rPr>
          <w:t>教师信息删除</w:t>
        </w:r>
        <w:r>
          <w:tab/>
        </w:r>
        <w:r>
          <w:fldChar w:fldCharType="begin"/>
        </w:r>
        <w:r>
          <w:instrText xml:space="preserve"> PAGEREF _Toc13127580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81" w:history="1">
        <w:r>
          <w:rPr>
            <w:rStyle w:val="afc"/>
            <w:rFonts w:ascii="Times New Roman" w:eastAsia="黑体" w:hAnsi="Times New Roman" w:cs="Times New Roman"/>
          </w:rPr>
          <w:t xml:space="preserve">4.3.5  </w:t>
        </w:r>
        <w:r>
          <w:rPr>
            <w:rStyle w:val="afc"/>
            <w:rFonts w:ascii="Times New Roman" w:eastAsia="黑体" w:hAnsi="Times New Roman" w:cs="Times New Roman"/>
          </w:rPr>
          <w:t>学生信息管理</w:t>
        </w:r>
        <w:r>
          <w:tab/>
        </w:r>
        <w:r>
          <w:fldChar w:fldCharType="begin"/>
        </w:r>
        <w:r>
          <w:instrText xml:space="preserve"> PAGEREF _Toc13127581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2" w:history="1">
        <w:r>
          <w:rPr>
            <w:rStyle w:val="afc"/>
            <w:rFonts w:ascii="Times New Roman" w:eastAsia="黑体" w:hAnsi="Times New Roman" w:cs="Times New Roman"/>
          </w:rPr>
          <w:t>4.3.5.1</w:t>
        </w:r>
        <w:r>
          <w:rPr>
            <w:rStyle w:val="afc"/>
            <w:rFonts w:ascii="Times New Roman" w:eastAsia="黑体" w:hAnsi="Times New Roman" w:cs="Times New Roman"/>
          </w:rPr>
          <w:t>学生信息添加</w:t>
        </w:r>
        <w:r>
          <w:tab/>
        </w:r>
        <w:r>
          <w:fldChar w:fldCharType="begin"/>
        </w:r>
        <w:r>
          <w:instrText xml:space="preserve"> PAGEREF _Toc13127582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3" w:history="1">
        <w:r>
          <w:rPr>
            <w:rStyle w:val="afc"/>
            <w:rFonts w:ascii="Times New Roman" w:eastAsia="黑体" w:hAnsi="Times New Roman" w:cs="Times New Roman"/>
          </w:rPr>
          <w:t>4.3.5.2</w:t>
        </w:r>
        <w:r>
          <w:rPr>
            <w:rStyle w:val="afc"/>
            <w:rFonts w:ascii="Times New Roman" w:eastAsia="黑体" w:hAnsi="Times New Roman" w:cs="Times New Roman"/>
          </w:rPr>
          <w:t>学生信息修改</w:t>
        </w:r>
        <w:r>
          <w:tab/>
        </w:r>
        <w:r>
          <w:fldChar w:fldCharType="begin"/>
        </w:r>
        <w:r>
          <w:instrText xml:space="preserve"> PAGEREF _Toc13127583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4" w:history="1">
        <w:r>
          <w:rPr>
            <w:rStyle w:val="afc"/>
            <w:rFonts w:ascii="Times New Roman" w:eastAsia="黑体" w:hAnsi="Times New Roman" w:cs="Times New Roman"/>
          </w:rPr>
          <w:t>4.3.5.3</w:t>
        </w:r>
        <w:r>
          <w:rPr>
            <w:rStyle w:val="afc"/>
            <w:rFonts w:ascii="Times New Roman" w:eastAsia="黑体" w:hAnsi="Times New Roman" w:cs="Times New Roman"/>
          </w:rPr>
          <w:t>学生信息查询</w:t>
        </w:r>
        <w:r>
          <w:tab/>
        </w:r>
        <w:r>
          <w:fldChar w:fldCharType="begin"/>
        </w:r>
        <w:r>
          <w:instrText xml:space="preserve"> PAGEREF _Toc13127584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5" w:history="1">
        <w:r>
          <w:rPr>
            <w:rStyle w:val="afc"/>
            <w:rFonts w:ascii="Times New Roman" w:eastAsia="黑体" w:hAnsi="Times New Roman" w:cs="Times New Roman"/>
          </w:rPr>
          <w:t>4.3.5.4</w:t>
        </w:r>
        <w:r>
          <w:rPr>
            <w:rStyle w:val="afc"/>
            <w:rFonts w:ascii="Times New Roman" w:eastAsia="黑体" w:hAnsi="Times New Roman" w:cs="Times New Roman"/>
          </w:rPr>
          <w:t>学生信息删除</w:t>
        </w:r>
        <w:r>
          <w:tab/>
        </w:r>
        <w:r>
          <w:fldChar w:fldCharType="begin"/>
        </w:r>
        <w:r>
          <w:instrText xml:space="preserve"> PAGEREF _Toc13127585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86" w:history="1">
        <w:r>
          <w:rPr>
            <w:rStyle w:val="afc"/>
            <w:rFonts w:ascii="Times New Roman" w:eastAsia="黑体" w:hAnsi="Times New Roman" w:cs="Times New Roman"/>
          </w:rPr>
          <w:t xml:space="preserve">4.3.6  </w:t>
        </w:r>
        <w:r>
          <w:rPr>
            <w:rStyle w:val="afc"/>
            <w:rFonts w:ascii="Times New Roman" w:eastAsia="黑体" w:hAnsi="Times New Roman" w:cs="Times New Roman"/>
          </w:rPr>
          <w:t>作业信息管理</w:t>
        </w:r>
        <w:r>
          <w:tab/>
        </w:r>
        <w:r>
          <w:fldChar w:fldCharType="begin"/>
        </w:r>
        <w:r>
          <w:instrText xml:space="preserve"> PAGEREF _Toc13127586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7" w:history="1">
        <w:r>
          <w:rPr>
            <w:rStyle w:val="afc"/>
            <w:rFonts w:ascii="Times New Roman" w:eastAsia="黑体" w:hAnsi="Times New Roman" w:cs="Times New Roman"/>
          </w:rPr>
          <w:t>4.3.6.1</w:t>
        </w:r>
        <w:r>
          <w:rPr>
            <w:rStyle w:val="afc"/>
            <w:rFonts w:ascii="Times New Roman" w:eastAsia="黑体" w:hAnsi="Times New Roman" w:cs="Times New Roman"/>
          </w:rPr>
          <w:t>作业信息添加</w:t>
        </w:r>
        <w:r>
          <w:tab/>
        </w:r>
        <w:r>
          <w:fldChar w:fldCharType="begin"/>
        </w:r>
        <w:r>
          <w:instrText xml:space="preserve"> PAGEREF _Toc13127587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8" w:history="1">
        <w:r>
          <w:rPr>
            <w:rStyle w:val="afc"/>
            <w:rFonts w:ascii="Times New Roman" w:eastAsia="黑体" w:hAnsi="Times New Roman" w:cs="Times New Roman"/>
          </w:rPr>
          <w:t>4.3.6.2</w:t>
        </w:r>
        <w:r>
          <w:rPr>
            <w:rStyle w:val="afc"/>
            <w:rFonts w:ascii="Times New Roman" w:eastAsia="黑体" w:hAnsi="Times New Roman" w:cs="Times New Roman"/>
          </w:rPr>
          <w:t>作业信息查询</w:t>
        </w:r>
        <w:r>
          <w:tab/>
        </w:r>
        <w:r>
          <w:fldChar w:fldCharType="begin"/>
        </w:r>
        <w:r>
          <w:instrText xml:space="preserve"> PAGEREF _Toc13127588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89" w:history="1">
        <w:r>
          <w:rPr>
            <w:rStyle w:val="afc"/>
            <w:rFonts w:ascii="Times New Roman" w:eastAsia="黑体" w:hAnsi="Times New Roman" w:cs="Times New Roman"/>
          </w:rPr>
          <w:t>4.3.6.3</w:t>
        </w:r>
        <w:r>
          <w:rPr>
            <w:rStyle w:val="afc"/>
            <w:rFonts w:ascii="Times New Roman" w:eastAsia="黑体" w:hAnsi="Times New Roman" w:cs="Times New Roman"/>
          </w:rPr>
          <w:t>作业信息修改</w:t>
        </w:r>
        <w:r>
          <w:tab/>
        </w:r>
        <w:r>
          <w:fldChar w:fldCharType="begin"/>
        </w:r>
        <w:r>
          <w:instrText xml:space="preserve"> PAGEREF _Toc13127589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0" w:history="1">
        <w:r>
          <w:rPr>
            <w:rStyle w:val="afc"/>
            <w:rFonts w:ascii="Times New Roman" w:eastAsia="黑体" w:hAnsi="Times New Roman" w:cs="Times New Roman"/>
          </w:rPr>
          <w:t>4.3.6.4</w:t>
        </w:r>
        <w:r>
          <w:rPr>
            <w:rStyle w:val="afc"/>
            <w:rFonts w:ascii="Times New Roman" w:eastAsia="黑体" w:hAnsi="Times New Roman" w:cs="Times New Roman"/>
          </w:rPr>
          <w:t>作业信息删除</w:t>
        </w:r>
        <w:r>
          <w:tab/>
        </w:r>
        <w:r>
          <w:fldChar w:fldCharType="begin"/>
        </w:r>
        <w:r>
          <w:instrText xml:space="preserve"> PAGEREF _Toc13127590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91" w:history="1">
        <w:r>
          <w:rPr>
            <w:rStyle w:val="afc"/>
            <w:rFonts w:ascii="Times New Roman" w:eastAsia="黑体" w:hAnsi="Times New Roman" w:cs="Times New Roman"/>
          </w:rPr>
          <w:t xml:space="preserve">4.3.7  </w:t>
        </w:r>
        <w:r>
          <w:rPr>
            <w:rStyle w:val="afc"/>
            <w:rFonts w:ascii="Times New Roman" w:eastAsia="黑体" w:hAnsi="Times New Roman" w:cs="Times New Roman"/>
          </w:rPr>
          <w:t>题库信息管理</w:t>
        </w:r>
        <w:r>
          <w:tab/>
        </w:r>
        <w:r>
          <w:fldChar w:fldCharType="begin"/>
        </w:r>
        <w:r>
          <w:instrText xml:space="preserve"> PAGEREF _Toc13127591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2" w:history="1">
        <w:r>
          <w:rPr>
            <w:rStyle w:val="afc"/>
            <w:rFonts w:ascii="Times New Roman" w:eastAsia="黑体" w:hAnsi="Times New Roman" w:cs="Times New Roman"/>
          </w:rPr>
          <w:t>4.3.7.1</w:t>
        </w:r>
        <w:r>
          <w:rPr>
            <w:rStyle w:val="afc"/>
            <w:rFonts w:ascii="Times New Roman" w:eastAsia="黑体" w:hAnsi="Times New Roman" w:cs="Times New Roman"/>
          </w:rPr>
          <w:t>题目信息添加</w:t>
        </w:r>
        <w:r>
          <w:tab/>
        </w:r>
        <w:r>
          <w:fldChar w:fldCharType="begin"/>
        </w:r>
        <w:r>
          <w:instrText xml:space="preserve"> PAGEREF _Toc13127592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3" w:history="1">
        <w:r>
          <w:rPr>
            <w:rStyle w:val="afc"/>
            <w:rFonts w:ascii="Times New Roman" w:eastAsia="黑体" w:hAnsi="Times New Roman" w:cs="Times New Roman"/>
          </w:rPr>
          <w:t>4.3.7.2</w:t>
        </w:r>
        <w:r>
          <w:rPr>
            <w:rStyle w:val="afc"/>
            <w:rFonts w:ascii="Times New Roman" w:eastAsia="黑体" w:hAnsi="Times New Roman" w:cs="Times New Roman"/>
          </w:rPr>
          <w:t>题目信息修改</w:t>
        </w:r>
        <w:r>
          <w:tab/>
        </w:r>
        <w:r>
          <w:fldChar w:fldCharType="begin"/>
        </w:r>
        <w:r>
          <w:instrText xml:space="preserve"> PAGEREF _Toc13127593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4" w:history="1">
        <w:r>
          <w:rPr>
            <w:rStyle w:val="afc"/>
            <w:rFonts w:ascii="Times New Roman" w:eastAsia="黑体" w:hAnsi="Times New Roman" w:cs="Times New Roman"/>
          </w:rPr>
          <w:t>4.3.7.3</w:t>
        </w:r>
        <w:r>
          <w:rPr>
            <w:rStyle w:val="afc"/>
            <w:rFonts w:ascii="Times New Roman" w:eastAsia="黑体" w:hAnsi="Times New Roman" w:cs="Times New Roman"/>
          </w:rPr>
          <w:t>题目信息查询</w:t>
        </w:r>
        <w:r>
          <w:tab/>
        </w:r>
        <w:r>
          <w:fldChar w:fldCharType="begin"/>
        </w:r>
        <w:r>
          <w:instrText xml:space="preserve"> PAGEREF _Toc13127594 \h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5" w:history="1">
        <w:r>
          <w:rPr>
            <w:rStyle w:val="afc"/>
          </w:rPr>
          <w:t>4.3.7.4</w:t>
        </w:r>
        <w:r>
          <w:rPr>
            <w:rStyle w:val="afc"/>
          </w:rPr>
          <w:t>题目信息删除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_Toc13127595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596" w:history="1">
        <w:r>
          <w:rPr>
            <w:rStyle w:val="afc"/>
            <w:rFonts w:ascii="Times New Roman" w:eastAsia="黑体" w:hAnsi="Times New Roman" w:cs="Times New Roman"/>
          </w:rPr>
          <w:t xml:space="preserve">4.3.8 </w:t>
        </w:r>
        <w:r>
          <w:rPr>
            <w:rStyle w:val="afc"/>
            <w:rFonts w:ascii="Times New Roman" w:eastAsia="黑体" w:hAnsi="Times New Roman" w:cs="Times New Roman"/>
          </w:rPr>
          <w:t>答案信息管理</w:t>
        </w:r>
        <w:r>
          <w:tab/>
        </w:r>
        <w:r>
          <w:fldChar w:fldCharType="begin"/>
        </w:r>
        <w:r>
          <w:instrText xml:space="preserve"> PAGEREF _Toc13127596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7" w:history="1">
        <w:r>
          <w:rPr>
            <w:rStyle w:val="afc"/>
            <w:rFonts w:ascii="Times New Roman" w:eastAsia="黑体" w:hAnsi="Times New Roman" w:cs="Times New Roman"/>
          </w:rPr>
          <w:t>4.3.8.1</w:t>
        </w:r>
        <w:r>
          <w:rPr>
            <w:rStyle w:val="afc"/>
            <w:rFonts w:ascii="Times New Roman" w:eastAsia="黑体" w:hAnsi="Times New Roman" w:cs="Times New Roman"/>
          </w:rPr>
          <w:t>答案信息添加</w:t>
        </w:r>
        <w:r>
          <w:tab/>
        </w:r>
        <w:r>
          <w:fldChar w:fldCharType="begin"/>
        </w:r>
        <w:r>
          <w:instrText xml:space="preserve"> PAGEREF _Toc13127597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8" w:history="1">
        <w:r>
          <w:rPr>
            <w:rStyle w:val="afc"/>
            <w:rFonts w:ascii="Times New Roman" w:eastAsia="黑体" w:hAnsi="Times New Roman" w:cs="Times New Roman"/>
          </w:rPr>
          <w:t>4.3.8.3</w:t>
        </w:r>
        <w:r>
          <w:rPr>
            <w:rStyle w:val="afc"/>
            <w:rFonts w:ascii="Times New Roman" w:eastAsia="黑体" w:hAnsi="Times New Roman" w:cs="Times New Roman"/>
          </w:rPr>
          <w:t>答案信息修改</w:t>
        </w:r>
        <w:r>
          <w:tab/>
        </w:r>
        <w:r>
          <w:fldChar w:fldCharType="begin"/>
        </w:r>
        <w:r>
          <w:instrText xml:space="preserve"> PAGEREF _Toc13127598 \h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599" w:history="1">
        <w:r>
          <w:rPr>
            <w:rStyle w:val="afc"/>
            <w:rFonts w:ascii="Times New Roman" w:eastAsia="黑体" w:hAnsi="Times New Roman" w:cs="Times New Roman"/>
          </w:rPr>
          <w:t>4.3.8.2</w:t>
        </w:r>
        <w:r>
          <w:rPr>
            <w:rStyle w:val="afc"/>
            <w:rFonts w:ascii="Times New Roman" w:eastAsia="黑体" w:hAnsi="Times New Roman" w:cs="Times New Roman"/>
          </w:rPr>
          <w:t>答案信息删除</w:t>
        </w:r>
        <w:r>
          <w:tab/>
        </w:r>
        <w:r>
          <w:fldChar w:fldCharType="begin"/>
        </w:r>
        <w:r>
          <w:instrText xml:space="preserve"> PAGEREF _Toc13127599 \h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00" w:history="1">
        <w:r>
          <w:rPr>
            <w:rStyle w:val="afc"/>
            <w:rFonts w:ascii="Times New Roman" w:eastAsia="黑体" w:hAnsi="Times New Roman" w:cs="Times New Roman"/>
          </w:rPr>
          <w:t>4.3.8.4</w:t>
        </w:r>
        <w:r>
          <w:rPr>
            <w:rStyle w:val="afc"/>
            <w:rFonts w:ascii="Times New Roman" w:eastAsia="黑体" w:hAnsi="Times New Roman" w:cs="Times New Roman"/>
          </w:rPr>
          <w:t>答案信息查询</w:t>
        </w:r>
        <w:r>
          <w:tab/>
        </w:r>
        <w:r>
          <w:fldChar w:fldCharType="begin"/>
        </w:r>
        <w:r>
          <w:instrText xml:space="preserve"> PAGEREF _Toc13127600 \h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01" w:history="1">
        <w:r>
          <w:rPr>
            <w:rStyle w:val="afc"/>
          </w:rPr>
          <w:t xml:space="preserve">4.3.9  </w:t>
        </w:r>
        <w:r>
          <w:rPr>
            <w:rStyle w:val="afc"/>
          </w:rPr>
          <w:t>密码修改</w:t>
        </w:r>
        <w:r>
          <w:tab/>
        </w:r>
        <w:r>
          <w:fldChar w:fldCharType="begin"/>
        </w:r>
        <w:r>
          <w:instrText xml:space="preserve"> PAGEREF _Toc13127601 \h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A4A78" w:rsidRDefault="000E77A8">
      <w:pPr>
        <w:pStyle w:val="TOC1"/>
        <w:rPr>
          <w:kern w:val="2"/>
          <w:sz w:val="21"/>
        </w:rPr>
      </w:pPr>
      <w:hyperlink w:anchor="_Toc13127602" w:history="1">
        <w:r>
          <w:rPr>
            <w:rStyle w:val="afc"/>
            <w:rFonts w:ascii="Times New Roman" w:eastAsia="黑体" w:hAnsi="Times New Roman" w:cs="Times New Roman"/>
          </w:rPr>
          <w:t>5</w:t>
        </w:r>
        <w:r>
          <w:rPr>
            <w:rStyle w:val="afc"/>
            <w:rFonts w:ascii="Times New Roman" w:eastAsia="黑体" w:hAnsi="Times New Roman" w:cs="Times New Roman"/>
          </w:rPr>
          <w:t>．数据库设计</w:t>
        </w:r>
        <w:r>
          <w:tab/>
        </w:r>
        <w:r>
          <w:fldChar w:fldCharType="begin"/>
        </w:r>
        <w:r>
          <w:instrText xml:space="preserve"> PAGEREF _Toc13127602 \h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603" w:history="1">
        <w:r>
          <w:rPr>
            <w:rStyle w:val="afc"/>
            <w:rFonts w:ascii="Times New Roman" w:eastAsia="黑体" w:hAnsi="Times New Roman" w:cs="Times New Roman"/>
          </w:rPr>
          <w:t xml:space="preserve">5.1 </w:t>
        </w:r>
        <w:r>
          <w:rPr>
            <w:rStyle w:val="afc"/>
            <w:rFonts w:ascii="Times New Roman" w:eastAsia="黑体" w:hAnsi="Times New Roman" w:cs="Times New Roman"/>
          </w:rPr>
          <w:t>数据库选择</w:t>
        </w:r>
        <w:r>
          <w:tab/>
        </w:r>
        <w:r>
          <w:fldChar w:fldCharType="begin"/>
        </w:r>
        <w:r>
          <w:instrText xml:space="preserve"> PAGEREF _Toc13127603 \h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604" w:history="1">
        <w:r>
          <w:rPr>
            <w:rStyle w:val="afc"/>
            <w:rFonts w:ascii="Times New Roman" w:eastAsia="黑体" w:hAnsi="Times New Roman" w:cs="Times New Roman"/>
          </w:rPr>
          <w:t xml:space="preserve">5.2 </w:t>
        </w:r>
        <w:r>
          <w:rPr>
            <w:rStyle w:val="afc"/>
            <w:rFonts w:ascii="Times New Roman" w:eastAsia="黑体" w:hAnsi="Times New Roman" w:cs="Times New Roman"/>
          </w:rPr>
          <w:t>数据库逻辑结构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c13127604 \h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605" w:history="1">
        <w:r>
          <w:rPr>
            <w:rStyle w:val="afc"/>
          </w:rPr>
          <w:t xml:space="preserve">5.3 </w:t>
        </w:r>
        <w:r>
          <w:rPr>
            <w:rStyle w:val="afc"/>
          </w:rPr>
          <w:t>物理结构设计</w:t>
        </w:r>
        <w:r>
          <w:tab/>
        </w:r>
        <w:r>
          <w:fldChar w:fldCharType="begin"/>
        </w:r>
        <w:r>
          <w:instrText xml:space="preserve"> PAGEREF _Toc13127605 \h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06" w:history="1">
        <w:r>
          <w:rPr>
            <w:rStyle w:val="afc"/>
            <w:rFonts w:ascii="Times New Roman" w:eastAsia="黑体" w:hAnsi="Times New Roman" w:cs="Times New Roman"/>
          </w:rPr>
          <w:t xml:space="preserve">5.3.1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1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>Account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tab/>
        </w:r>
        <w:r>
          <w:fldChar w:fldCharType="begin"/>
        </w:r>
        <w:r>
          <w:instrText xml:space="preserve"> PAGEREF _Toc13127606 \h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07" w:history="1">
        <w:r>
          <w:rPr>
            <w:rStyle w:val="afc"/>
            <w:rFonts w:ascii="Times New Roman" w:eastAsia="黑体" w:hAnsi="Times New Roman" w:cs="Times New Roman"/>
          </w:rPr>
          <w:t xml:space="preserve">5.3.2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：学生表</w:t>
        </w:r>
        <w:r>
          <w:tab/>
        </w:r>
        <w:r>
          <w:fldChar w:fldCharType="begin"/>
        </w:r>
        <w:r>
          <w:instrText xml:space="preserve"> PAGEREF _Toc13127607 \h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08" w:history="1">
        <w:r>
          <w:rPr>
            <w:rStyle w:val="afc"/>
            <w:rFonts w:ascii="Times New Roman" w:eastAsia="黑体" w:hAnsi="Times New Roman" w:cs="Times New Roman"/>
          </w:rPr>
          <w:t xml:space="preserve">5.3.3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3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教师表</w:t>
        </w:r>
        <w:r>
          <w:tab/>
        </w:r>
        <w:r>
          <w:fldChar w:fldCharType="begin"/>
        </w:r>
        <w:r>
          <w:instrText xml:space="preserve"> PAGEREF _Toc13127608 \h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09" w:history="1">
        <w:r>
          <w:rPr>
            <w:rStyle w:val="afc"/>
            <w:rFonts w:ascii="Times New Roman" w:eastAsia="黑体" w:hAnsi="Times New Roman" w:cs="Times New Roman"/>
          </w:rPr>
          <w:t xml:space="preserve">5.3.4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4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学院表</w:t>
        </w:r>
        <w:r>
          <w:tab/>
        </w:r>
        <w:r>
          <w:fldChar w:fldCharType="begin"/>
        </w:r>
        <w:r>
          <w:instrText xml:space="preserve"> PAGEREF _Toc13127609 \h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0" w:history="1">
        <w:r>
          <w:rPr>
            <w:rStyle w:val="afc"/>
            <w:rFonts w:ascii="Times New Roman" w:eastAsia="黑体" w:hAnsi="Times New Roman" w:cs="Times New Roman"/>
          </w:rPr>
          <w:t xml:space="preserve">5.3.5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5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班级表</w:t>
        </w:r>
        <w:r>
          <w:tab/>
        </w:r>
        <w:r>
          <w:fldChar w:fldCharType="begin"/>
        </w:r>
        <w:r>
          <w:instrText xml:space="preserve"> PAGEREF _Toc13127610 \h </w:instrText>
        </w:r>
        <w:r>
          <w:fldChar w:fldCharType="separate"/>
        </w:r>
        <w:r>
          <w:t>38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1" w:history="1">
        <w:r>
          <w:rPr>
            <w:rStyle w:val="afc"/>
            <w:rFonts w:ascii="Times New Roman" w:eastAsia="黑体" w:hAnsi="Times New Roman" w:cs="Times New Roman"/>
          </w:rPr>
          <w:t xml:space="preserve">5.3.6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6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作业表</w:t>
        </w:r>
        <w:r>
          <w:tab/>
        </w:r>
        <w:r>
          <w:fldChar w:fldCharType="begin"/>
        </w:r>
        <w:r>
          <w:instrText xml:space="preserve"> PAGEREF _Toc13127611 \h </w:instrText>
        </w:r>
        <w:r>
          <w:fldChar w:fldCharType="separate"/>
        </w:r>
        <w:r>
          <w:t>38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2" w:history="1">
        <w:r>
          <w:rPr>
            <w:rStyle w:val="afc"/>
            <w:rFonts w:ascii="Times New Roman" w:eastAsia="黑体" w:hAnsi="Times New Roman" w:cs="Times New Roman"/>
          </w:rPr>
          <w:t xml:space="preserve">5.3.7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7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题目表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_Toc13127612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3" w:history="1">
        <w:r>
          <w:rPr>
            <w:rStyle w:val="afc"/>
            <w:rFonts w:ascii="Times New Roman" w:eastAsia="黑体" w:hAnsi="Times New Roman" w:cs="Times New Roman"/>
          </w:rPr>
          <w:t xml:space="preserve">5.3.8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8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班级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作业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教师关系表</w:t>
        </w:r>
        <w:r>
          <w:tab/>
        </w:r>
        <w:r>
          <w:fldChar w:fldCharType="begin"/>
        </w:r>
        <w:r>
          <w:instrText xml:space="preserve"> PAGEREF _Toc13127613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4" w:history="1">
        <w:r>
          <w:rPr>
            <w:rStyle w:val="afc"/>
            <w:rFonts w:ascii="Times New Roman" w:eastAsia="黑体" w:hAnsi="Times New Roman" w:cs="Times New Roman"/>
          </w:rPr>
          <w:t xml:space="preserve">5.3.9 </w:t>
        </w:r>
        <w:r>
          <w:rPr>
            <w:rStyle w:val="afc"/>
            <w:rFonts w:ascii="Times New Roman" w:eastAsia="黑体" w:hAnsi="Times New Roman" w:cs="Times New Roman"/>
          </w:rPr>
          <w:t>表</w:t>
        </w:r>
        <w:r>
          <w:rPr>
            <w:rStyle w:val="afc"/>
            <w:rFonts w:ascii="Times New Roman" w:eastAsia="黑体" w:hAnsi="Times New Roman" w:cs="Times New Roman"/>
          </w:rPr>
          <w:t>9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作业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题目关系表</w:t>
        </w:r>
        <w:r>
          <w:tab/>
        </w:r>
        <w:r>
          <w:fldChar w:fldCharType="begin"/>
        </w:r>
        <w:r>
          <w:instrText xml:space="preserve"> PAGEREF _Toc13127614 \h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5" w:history="1">
        <w:r>
          <w:rPr>
            <w:rStyle w:val="afc"/>
            <w:rFonts w:ascii="Times New Roman" w:eastAsia="黑体" w:hAnsi="Times New Roman" w:cs="Times New Roman"/>
            <w:b/>
            <w:bCs/>
          </w:rPr>
          <w:t xml:space="preserve">5.3.10 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表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10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：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 xml:space="preserve"> 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学生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-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作业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-</w:t>
        </w:r>
        <w:r>
          <w:rPr>
            <w:rStyle w:val="afc"/>
            <w:rFonts w:ascii="Times New Roman" w:eastAsia="黑体" w:hAnsi="Times New Roman" w:cs="Times New Roman"/>
            <w:b/>
            <w:bCs/>
          </w:rPr>
          <w:t>教师关系表</w:t>
        </w:r>
        <w:r>
          <w:tab/>
        </w:r>
        <w:r>
          <w:fldChar w:fldCharType="begin"/>
        </w:r>
        <w:r>
          <w:instrText xml:space="preserve"> PAGEREF _Toc13127615 \h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6" w:history="1">
        <w:r>
          <w:rPr>
            <w:rStyle w:val="afc"/>
            <w:rFonts w:ascii="Times New Roman" w:eastAsia="黑体" w:hAnsi="Times New Roman" w:cs="Times New Roman"/>
          </w:rPr>
          <w:t xml:space="preserve">5.3.10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1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学院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学生视图</w:t>
        </w:r>
        <w:r>
          <w:tab/>
        </w:r>
        <w:r>
          <w:fldChar w:fldCharType="begin"/>
        </w:r>
        <w:r>
          <w:instrText xml:space="preserve"> PAGEREF _Toc13127616 \h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7" w:history="1">
        <w:r>
          <w:rPr>
            <w:rStyle w:val="afc"/>
            <w:rFonts w:ascii="Times New Roman" w:eastAsia="黑体" w:hAnsi="Times New Roman" w:cs="Times New Roman"/>
          </w:rPr>
          <w:t xml:space="preserve">5.3.11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2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学院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教师视图</w:t>
        </w:r>
        <w:r>
          <w:tab/>
        </w:r>
        <w:r>
          <w:fldChar w:fldCharType="begin"/>
        </w:r>
        <w:r>
          <w:instrText xml:space="preserve"> PAGEREF _Toc13127617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8" w:history="1">
        <w:r>
          <w:rPr>
            <w:rStyle w:val="afc"/>
            <w:rFonts w:ascii="Times New Roman" w:eastAsia="黑体" w:hAnsi="Times New Roman" w:cs="Times New Roman"/>
          </w:rPr>
          <w:t xml:space="preserve">5.3.12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3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教师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账户视图</w:t>
        </w:r>
        <w:r>
          <w:tab/>
        </w:r>
        <w:r>
          <w:fldChar w:fldCharType="begin"/>
        </w:r>
        <w:r>
          <w:instrText xml:space="preserve"> PAGEREF _Toc13127618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19" w:history="1">
        <w:r>
          <w:rPr>
            <w:rStyle w:val="afc"/>
            <w:rFonts w:ascii="Times New Roman" w:eastAsia="黑体" w:hAnsi="Times New Roman" w:cs="Times New Roman"/>
          </w:rPr>
          <w:t xml:space="preserve">5.3.13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4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学生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账户视图</w:t>
        </w:r>
        <w:r>
          <w:tab/>
        </w:r>
        <w:r>
          <w:fldChar w:fldCharType="begin"/>
        </w:r>
        <w:r>
          <w:instrText xml:space="preserve"> PAGEREF _Toc13127619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20" w:history="1">
        <w:r>
          <w:rPr>
            <w:rStyle w:val="afc"/>
            <w:rFonts w:ascii="Times New Roman" w:eastAsia="黑体" w:hAnsi="Times New Roman" w:cs="Times New Roman"/>
          </w:rPr>
          <w:t xml:space="preserve">5.3.14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5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学院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班级视图</w:t>
        </w:r>
        <w:r>
          <w:tab/>
        </w:r>
        <w:r>
          <w:fldChar w:fldCharType="begin"/>
        </w:r>
        <w:r>
          <w:instrText xml:space="preserve"> PAGEREF _Toc13127620 \h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21" w:history="1">
        <w:r>
          <w:rPr>
            <w:rStyle w:val="afc"/>
            <w:rFonts w:ascii="Times New Roman" w:eastAsia="黑体" w:hAnsi="Times New Roman" w:cs="Times New Roman"/>
          </w:rPr>
          <w:t xml:space="preserve">5.3.15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6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学生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班级视图</w:t>
        </w:r>
        <w:r>
          <w:tab/>
        </w:r>
        <w:r>
          <w:fldChar w:fldCharType="begin"/>
        </w:r>
        <w:r>
          <w:instrText xml:space="preserve"> PAGEREF _Toc13127621 \h </w:instrText>
        </w:r>
        <w:r>
          <w:fldChar w:fldCharType="separate"/>
        </w:r>
        <w:r>
          <w:t>42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22" w:history="1">
        <w:r>
          <w:rPr>
            <w:rStyle w:val="afc"/>
            <w:rFonts w:ascii="Times New Roman" w:eastAsia="黑体" w:hAnsi="Times New Roman" w:cs="Times New Roman"/>
          </w:rPr>
          <w:t xml:space="preserve">5.3.16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7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教师</w:t>
        </w:r>
        <w:r>
          <w:rPr>
            <w:rStyle w:val="afc"/>
            <w:rFonts w:ascii="Times New Roman" w:eastAsia="黑体" w:hAnsi="Times New Roman" w:cs="Times New Roman"/>
          </w:rPr>
          <w:t>-</w:t>
        </w:r>
        <w:r>
          <w:rPr>
            <w:rStyle w:val="afc"/>
            <w:rFonts w:ascii="Times New Roman" w:eastAsia="黑体" w:hAnsi="Times New Roman" w:cs="Times New Roman"/>
          </w:rPr>
          <w:t>班级视图</w:t>
        </w:r>
        <w:r>
          <w:tab/>
        </w:r>
        <w:r>
          <w:fldChar w:fldCharType="begin"/>
        </w:r>
        <w:r>
          <w:instrText xml:space="preserve"> PAGEREF _Toc13127622 \h</w:instrText>
        </w:r>
        <w:r>
          <w:instrText xml:space="preserve"> </w:instrText>
        </w:r>
        <w:r>
          <w:fldChar w:fldCharType="separate"/>
        </w:r>
        <w:r>
          <w:t>42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23" w:history="1">
        <w:r>
          <w:rPr>
            <w:rStyle w:val="afc"/>
            <w:rFonts w:ascii="Times New Roman" w:eastAsia="黑体" w:hAnsi="Times New Roman" w:cs="Times New Roman"/>
          </w:rPr>
          <w:t xml:space="preserve">5.3.17 </w:t>
        </w:r>
        <w:r>
          <w:rPr>
            <w:rStyle w:val="afc"/>
            <w:rFonts w:ascii="Times New Roman" w:eastAsia="黑体" w:hAnsi="Times New Roman" w:cs="Times New Roman"/>
          </w:rPr>
          <w:t>视图</w:t>
        </w:r>
        <w:r>
          <w:rPr>
            <w:rStyle w:val="afc"/>
            <w:rFonts w:ascii="Times New Roman" w:eastAsia="黑体" w:hAnsi="Times New Roman" w:cs="Times New Roman"/>
          </w:rPr>
          <w:t>8</w:t>
        </w:r>
        <w:r>
          <w:rPr>
            <w:rStyle w:val="afc"/>
            <w:rFonts w:ascii="Times New Roman" w:eastAsia="黑体" w:hAnsi="Times New Roman" w:cs="Times New Roman"/>
          </w:rPr>
          <w:t>：</w:t>
        </w:r>
        <w:r>
          <w:rPr>
            <w:rStyle w:val="afc"/>
            <w:rFonts w:ascii="Times New Roman" w:eastAsia="黑体" w:hAnsi="Times New Roman" w:cs="Times New Roman"/>
          </w:rPr>
          <w:t xml:space="preserve"> </w:t>
        </w:r>
        <w:r>
          <w:rPr>
            <w:rStyle w:val="afc"/>
            <w:rFonts w:ascii="Times New Roman" w:eastAsia="黑体" w:hAnsi="Times New Roman" w:cs="Times New Roman"/>
          </w:rPr>
          <w:t>答案视图</w:t>
        </w:r>
        <w:r>
          <w:tab/>
        </w:r>
        <w:r>
          <w:fldChar w:fldCharType="begin"/>
        </w:r>
        <w:r>
          <w:instrText xml:space="preserve"> PAGEREF _Toc13127623 \h </w:instrText>
        </w:r>
        <w:r>
          <w:fldChar w:fldCharType="separate"/>
        </w:r>
        <w:r>
          <w:t>42</w:t>
        </w:r>
        <w:r>
          <w:fldChar w:fldCharType="end"/>
        </w:r>
      </w:hyperlink>
    </w:p>
    <w:p w:rsidR="006A4A78" w:rsidRDefault="000E77A8">
      <w:pPr>
        <w:pStyle w:val="TOC1"/>
        <w:rPr>
          <w:kern w:val="2"/>
          <w:sz w:val="21"/>
        </w:rPr>
      </w:pPr>
      <w:hyperlink w:anchor="_Toc13127624" w:history="1">
        <w:r>
          <w:rPr>
            <w:rStyle w:val="afc"/>
            <w:rFonts w:ascii="Times New Roman" w:eastAsia="黑体" w:hAnsi="Times New Roman" w:cs="Times New Roman"/>
          </w:rPr>
          <w:t xml:space="preserve">6. </w:t>
        </w:r>
        <w:r>
          <w:rPr>
            <w:rStyle w:val="afc"/>
            <w:rFonts w:ascii="Times New Roman" w:eastAsia="黑体" w:hAnsi="Times New Roman" w:cs="Times New Roman"/>
          </w:rPr>
          <w:t>界面设计</w:t>
        </w:r>
        <w:r>
          <w:tab/>
        </w:r>
        <w:r>
          <w:fldChar w:fldCharType="begin"/>
        </w:r>
        <w:r>
          <w:instrText xml:space="preserve"> P</w:instrText>
        </w:r>
        <w:r>
          <w:instrText xml:space="preserve">AGEREF _Toc13127624 \h </w:instrText>
        </w:r>
        <w:r>
          <w:fldChar w:fldCharType="separate"/>
        </w:r>
        <w:r>
          <w:t>43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625" w:history="1">
        <w:r>
          <w:rPr>
            <w:rStyle w:val="afc"/>
            <w:rFonts w:ascii="Times New Roman" w:eastAsia="黑体" w:hAnsi="Times New Roman" w:cs="Times New Roman"/>
          </w:rPr>
          <w:t xml:space="preserve">6.1 </w:t>
        </w:r>
        <w:r>
          <w:rPr>
            <w:rStyle w:val="afc"/>
            <w:rFonts w:ascii="Times New Roman" w:eastAsia="黑体" w:hAnsi="Times New Roman" w:cs="Times New Roman"/>
          </w:rPr>
          <w:t>首页设计</w:t>
        </w:r>
        <w:r>
          <w:tab/>
        </w:r>
        <w:r>
          <w:fldChar w:fldCharType="begin"/>
        </w:r>
        <w:r>
          <w:instrText xml:space="preserve"> PAGEREF _Toc13127625 \h </w:instrText>
        </w:r>
        <w:r>
          <w:fldChar w:fldCharType="separate"/>
        </w:r>
        <w:r>
          <w:t>43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626" w:history="1">
        <w:r>
          <w:rPr>
            <w:rStyle w:val="afc"/>
            <w:rFonts w:ascii="Times New Roman" w:eastAsia="黑体" w:hAnsi="Times New Roman" w:cs="Times New Roman"/>
          </w:rPr>
          <w:t xml:space="preserve">6.2 </w:t>
        </w:r>
        <w:r>
          <w:rPr>
            <w:rStyle w:val="afc"/>
            <w:rFonts w:ascii="Times New Roman" w:eastAsia="黑体" w:hAnsi="Times New Roman" w:cs="Times New Roman"/>
          </w:rPr>
          <w:t>学生端界面设计</w:t>
        </w:r>
        <w:r>
          <w:tab/>
        </w:r>
        <w:r>
          <w:fldChar w:fldCharType="begin"/>
        </w:r>
        <w:r>
          <w:instrText xml:space="preserve"> PAGEREF _Toc13127626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27" w:history="1">
        <w:r>
          <w:rPr>
            <w:rStyle w:val="afc"/>
          </w:rPr>
          <w:t>6.2.1</w:t>
        </w:r>
        <w:r>
          <w:rPr>
            <w:rStyle w:val="afc"/>
          </w:rPr>
          <w:t>学生登入界面</w:t>
        </w:r>
        <w:r>
          <w:tab/>
        </w:r>
        <w:r>
          <w:fldChar w:fldCharType="begin"/>
        </w:r>
        <w:r>
          <w:instrText xml:space="preserve"> PAGEREF _Toc13127627 \h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28" w:history="1">
        <w:r>
          <w:rPr>
            <w:rStyle w:val="afc"/>
          </w:rPr>
          <w:t>6.2.2</w:t>
        </w:r>
        <w:r>
          <w:rPr>
            <w:rStyle w:val="afc"/>
          </w:rPr>
          <w:t>个人资料界面</w:t>
        </w:r>
        <w:r>
          <w:tab/>
        </w:r>
        <w:r>
          <w:fldChar w:fldCharType="begin"/>
        </w:r>
        <w:r>
          <w:instrText xml:space="preserve"> PAGEREF _Toc13127628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29" w:history="1">
        <w:r>
          <w:rPr>
            <w:rStyle w:val="afc"/>
          </w:rPr>
          <w:t>6.2.3</w:t>
        </w:r>
        <w:r>
          <w:rPr>
            <w:rStyle w:val="afc"/>
          </w:rPr>
          <w:t>作业管理界面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Toc13127629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30" w:history="1">
        <w:r>
          <w:rPr>
            <w:rStyle w:val="afc"/>
          </w:rPr>
          <w:t>6.2.3.1</w:t>
        </w:r>
        <w:r>
          <w:rPr>
            <w:rStyle w:val="afc"/>
          </w:rPr>
          <w:t>作业提交界面</w:t>
        </w:r>
        <w:r>
          <w:tab/>
        </w:r>
        <w:r>
          <w:fldChar w:fldCharType="begin"/>
        </w:r>
        <w:r>
          <w:instrText xml:space="preserve"> PAGEREF _Toc13127630 \h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31" w:history="1">
        <w:r>
          <w:rPr>
            <w:rStyle w:val="afc"/>
          </w:rPr>
          <w:t>6.2.3.2</w:t>
        </w:r>
        <w:r>
          <w:rPr>
            <w:rStyle w:val="afc"/>
          </w:rPr>
          <w:t>作业查询界面</w:t>
        </w:r>
        <w:r>
          <w:tab/>
        </w:r>
        <w:r>
          <w:fldChar w:fldCharType="begin"/>
        </w:r>
        <w:r>
          <w:instrText xml:space="preserve"> PAGEREF _Toc13127631 \h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32" w:history="1">
        <w:r>
          <w:rPr>
            <w:rStyle w:val="afc"/>
            <w:rFonts w:ascii="Times New Roman" w:eastAsia="黑体" w:hAnsi="Times New Roman" w:cs="Times New Roman"/>
          </w:rPr>
          <w:t>6.2.3.3</w:t>
        </w:r>
        <w:r>
          <w:rPr>
            <w:rStyle w:val="afc"/>
            <w:rFonts w:ascii="Times New Roman" w:eastAsia="黑体" w:hAnsi="Times New Roman" w:cs="Times New Roman"/>
          </w:rPr>
          <w:t>留言板界面</w:t>
        </w:r>
        <w:r>
          <w:tab/>
        </w:r>
        <w:r>
          <w:fldChar w:fldCharType="begin"/>
        </w:r>
        <w:r>
          <w:instrText xml:space="preserve"> PAGEREF _Toc13127632 \h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633" w:history="1">
        <w:r>
          <w:rPr>
            <w:rStyle w:val="afc"/>
            <w:rFonts w:ascii="Times New Roman" w:eastAsia="黑体" w:hAnsi="Times New Roman" w:cs="Times New Roman"/>
          </w:rPr>
          <w:t xml:space="preserve">6.3 </w:t>
        </w:r>
        <w:r>
          <w:rPr>
            <w:rStyle w:val="afc"/>
            <w:rFonts w:ascii="Times New Roman" w:eastAsia="黑体" w:hAnsi="Times New Roman" w:cs="Times New Roman"/>
          </w:rPr>
          <w:t>教师端界面设计</w:t>
        </w:r>
        <w:r>
          <w:tab/>
        </w:r>
        <w:r>
          <w:fldChar w:fldCharType="begin"/>
        </w:r>
        <w:r>
          <w:instrText xml:space="preserve"> PAGEREF _Toc13127633 \h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34" w:history="1">
        <w:r>
          <w:rPr>
            <w:rStyle w:val="afc"/>
          </w:rPr>
          <w:t>6.3.1</w:t>
        </w:r>
        <w:r>
          <w:rPr>
            <w:rStyle w:val="afc"/>
          </w:rPr>
          <w:t>教师登入界面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Toc13127634 \h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35" w:history="1">
        <w:r>
          <w:rPr>
            <w:rStyle w:val="afc"/>
          </w:rPr>
          <w:t>6.3.2</w:t>
        </w:r>
        <w:r>
          <w:rPr>
            <w:rStyle w:val="afc"/>
          </w:rPr>
          <w:t>个人资料界面</w:t>
        </w:r>
        <w:r>
          <w:tab/>
        </w:r>
        <w:r>
          <w:fldChar w:fldCharType="begin"/>
        </w:r>
        <w:r>
          <w:instrText xml:space="preserve"> PAGEREF _Toc13127635 \h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36" w:history="1">
        <w:r>
          <w:rPr>
            <w:rStyle w:val="afc"/>
          </w:rPr>
          <w:t>6.3.3</w:t>
        </w:r>
        <w:r>
          <w:rPr>
            <w:rStyle w:val="afc"/>
            <w:rFonts w:ascii="Times New Roman" w:eastAsia="黑体" w:hAnsi="Times New Roman" w:cs="Times New Roman"/>
          </w:rPr>
          <w:t>题库管理界面</w:t>
        </w:r>
        <w:r>
          <w:tab/>
        </w:r>
        <w:r>
          <w:fldChar w:fldCharType="begin"/>
        </w:r>
        <w:r>
          <w:instrText xml:space="preserve"> PAGEREF _Toc13127636 \h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37" w:history="1">
        <w:r>
          <w:rPr>
            <w:rStyle w:val="afc"/>
          </w:rPr>
          <w:t>6.3.3.1</w:t>
        </w:r>
        <w:r>
          <w:rPr>
            <w:rStyle w:val="afc"/>
          </w:rPr>
          <w:t>题库添加界面</w:t>
        </w:r>
        <w:r>
          <w:tab/>
        </w:r>
        <w:r>
          <w:fldChar w:fldCharType="begin"/>
        </w:r>
        <w:r>
          <w:instrText xml:space="preserve"> PAGEREF _Toc13127637 \h </w:instrText>
        </w:r>
        <w:r>
          <w:fldChar w:fldCharType="separate"/>
        </w:r>
        <w:r>
          <w:t>52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38" w:history="1">
        <w:r>
          <w:rPr>
            <w:rStyle w:val="afc"/>
          </w:rPr>
          <w:t>6.3.3.2</w:t>
        </w:r>
        <w:r>
          <w:rPr>
            <w:rStyle w:val="afc"/>
          </w:rPr>
          <w:t>题库修改界面</w:t>
        </w:r>
        <w:r>
          <w:tab/>
        </w:r>
        <w:r>
          <w:fldChar w:fldCharType="begin"/>
        </w:r>
        <w:r>
          <w:instrText xml:space="preserve"> PAGEREF _Toc13127638 \h </w:instrText>
        </w:r>
        <w:r>
          <w:fldChar w:fldCharType="separate"/>
        </w:r>
        <w:r>
          <w:t>52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39" w:history="1">
        <w:r>
          <w:rPr>
            <w:rStyle w:val="afc"/>
          </w:rPr>
          <w:t>6.3.4</w:t>
        </w:r>
        <w:r>
          <w:rPr>
            <w:rStyle w:val="afc"/>
          </w:rPr>
          <w:t>作业管理界面</w:t>
        </w:r>
        <w:r>
          <w:tab/>
        </w:r>
        <w:r>
          <w:fldChar w:fldCharType="begin"/>
        </w:r>
        <w:r>
          <w:instrText xml:space="preserve"> PAGEREF _Toc13127639 \h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40" w:history="1">
        <w:r>
          <w:rPr>
            <w:rStyle w:val="afc"/>
          </w:rPr>
          <w:t>6.3.4.1</w:t>
        </w:r>
        <w:r>
          <w:rPr>
            <w:rStyle w:val="afc"/>
          </w:rPr>
          <w:t>发布作业</w:t>
        </w:r>
        <w:r>
          <w:tab/>
        </w:r>
        <w:r>
          <w:fldChar w:fldCharType="begin"/>
        </w:r>
        <w:r>
          <w:instrText xml:space="preserve"> PAGEREF _Toc13127640 \h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41" w:history="1">
        <w:r>
          <w:rPr>
            <w:rStyle w:val="afc"/>
          </w:rPr>
          <w:t>6.3.4.2</w:t>
        </w:r>
        <w:r>
          <w:rPr>
            <w:rStyle w:val="afc"/>
          </w:rPr>
          <w:t>接收作业</w:t>
        </w:r>
        <w:r>
          <w:tab/>
        </w:r>
        <w:r>
          <w:fldChar w:fldCharType="begin"/>
        </w:r>
        <w:r>
          <w:instrText xml:space="preserve"> PAGEREF _Toc13127641 \h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42" w:history="1">
        <w:r>
          <w:rPr>
            <w:rStyle w:val="afc"/>
          </w:rPr>
          <w:t>6.3.4.3</w:t>
        </w:r>
        <w:r>
          <w:rPr>
            <w:rStyle w:val="afc"/>
          </w:rPr>
          <w:t>批改作业</w:t>
        </w:r>
        <w:r>
          <w:tab/>
        </w:r>
        <w:r>
          <w:fldChar w:fldCharType="begin"/>
        </w:r>
        <w:r>
          <w:instrText xml:space="preserve"> PAGEREF _Toc13127642 \h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6A4A78" w:rsidRDefault="000E77A8">
      <w:pPr>
        <w:pStyle w:val="TOC2"/>
        <w:tabs>
          <w:tab w:val="right" w:leader="dot" w:pos="8296"/>
        </w:tabs>
        <w:ind w:left="440"/>
        <w:rPr>
          <w:kern w:val="2"/>
          <w:sz w:val="21"/>
        </w:rPr>
      </w:pPr>
      <w:hyperlink w:anchor="_Toc13127643" w:history="1">
        <w:r>
          <w:rPr>
            <w:rStyle w:val="afc"/>
            <w:rFonts w:ascii="Times New Roman" w:hAnsi="Times New Roman" w:cs="Times New Roman"/>
          </w:rPr>
          <w:t xml:space="preserve">6.4 </w:t>
        </w:r>
        <w:r>
          <w:rPr>
            <w:rStyle w:val="afc"/>
            <w:rFonts w:ascii="Times New Roman" w:hAnsi="Times New Roman" w:cs="Times New Roman"/>
          </w:rPr>
          <w:t>管理端界面设计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c13127643 \h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44" w:history="1">
        <w:r>
          <w:rPr>
            <w:rStyle w:val="afc"/>
          </w:rPr>
          <w:t>6.4.1</w:t>
        </w:r>
        <w:r>
          <w:rPr>
            <w:rStyle w:val="afc"/>
          </w:rPr>
          <w:t>管理员登入界面</w:t>
        </w:r>
        <w:r>
          <w:tab/>
        </w:r>
        <w:r>
          <w:fldChar w:fldCharType="begin"/>
        </w:r>
        <w:r>
          <w:instrText xml:space="preserve"> PAGEREF _Toc13127644 \h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45" w:history="1">
        <w:r>
          <w:rPr>
            <w:rStyle w:val="afc"/>
          </w:rPr>
          <w:t>6.4.2</w:t>
        </w:r>
        <w:r>
          <w:rPr>
            <w:rStyle w:val="afc"/>
          </w:rPr>
          <w:t>学院信息管理界面</w:t>
        </w:r>
        <w:r>
          <w:tab/>
        </w:r>
        <w:r>
          <w:fldChar w:fldCharType="begin"/>
        </w:r>
        <w:r>
          <w:instrText xml:space="preserve"> PAGEREF _Toc13127645 \h </w:instrText>
        </w:r>
        <w:r>
          <w:fldChar w:fldCharType="separate"/>
        </w:r>
        <w:r>
          <w:t>55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46" w:history="1">
        <w:r>
          <w:rPr>
            <w:rStyle w:val="afc"/>
          </w:rPr>
          <w:t>6.4.3.1</w:t>
        </w:r>
        <w:r>
          <w:rPr>
            <w:rStyle w:val="afc"/>
          </w:rPr>
          <w:t>学院信息添加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_Toc13127646 \h </w:instrText>
        </w:r>
        <w:r>
          <w:fldChar w:fldCharType="separate"/>
        </w:r>
        <w:r>
          <w:t>55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47" w:history="1">
        <w:r>
          <w:rPr>
            <w:rStyle w:val="afc"/>
          </w:rPr>
          <w:t>6.4.3.2</w:t>
        </w:r>
        <w:r>
          <w:rPr>
            <w:rStyle w:val="afc"/>
          </w:rPr>
          <w:t>学院信息修改</w:t>
        </w:r>
        <w:r>
          <w:tab/>
        </w:r>
        <w:r>
          <w:fldChar w:fldCharType="begin"/>
        </w:r>
        <w:r>
          <w:instrText xml:space="preserve"> PAGEREF _Toc13127647 \h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48" w:history="1">
        <w:r>
          <w:rPr>
            <w:rStyle w:val="afc"/>
          </w:rPr>
          <w:t>6.4.3</w:t>
        </w:r>
        <w:r>
          <w:rPr>
            <w:rStyle w:val="afc"/>
          </w:rPr>
          <w:t>班级信息管理界面</w:t>
        </w:r>
        <w:r>
          <w:tab/>
        </w:r>
        <w:r>
          <w:fldChar w:fldCharType="begin"/>
        </w:r>
        <w:r>
          <w:instrText xml:space="preserve"> PAGEREF _Toc13127648 \h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49" w:history="1">
        <w:r>
          <w:rPr>
            <w:rStyle w:val="afc"/>
          </w:rPr>
          <w:t>6.4.3.1</w:t>
        </w:r>
        <w:r>
          <w:rPr>
            <w:rStyle w:val="afc"/>
          </w:rPr>
          <w:t>班级信息添加</w:t>
        </w:r>
        <w:r>
          <w:tab/>
        </w:r>
        <w:r>
          <w:fldChar w:fldCharType="begin"/>
        </w:r>
        <w:r>
          <w:instrText xml:space="preserve"> PAGEREF _Toc13127649 \h </w:instrText>
        </w:r>
        <w:r>
          <w:fldChar w:fldCharType="separate"/>
        </w:r>
        <w:r>
          <w:t>57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50" w:history="1">
        <w:r>
          <w:rPr>
            <w:rStyle w:val="afc"/>
          </w:rPr>
          <w:t>6.4.3.2</w:t>
        </w:r>
        <w:r>
          <w:rPr>
            <w:rStyle w:val="afc"/>
          </w:rPr>
          <w:t>班级信息修改</w:t>
        </w:r>
        <w:r>
          <w:tab/>
        </w:r>
        <w:r>
          <w:fldChar w:fldCharType="begin"/>
        </w:r>
        <w:r>
          <w:instrText xml:space="preserve"> PAGEREF _Toc13127650 \h </w:instrText>
        </w:r>
        <w:r>
          <w:fldChar w:fldCharType="separate"/>
        </w:r>
        <w:r>
          <w:t>57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51" w:history="1">
        <w:r>
          <w:rPr>
            <w:rStyle w:val="afc"/>
          </w:rPr>
          <w:t>6.4.4</w:t>
        </w:r>
        <w:r>
          <w:rPr>
            <w:rStyle w:val="afc"/>
          </w:rPr>
          <w:t>教师信息管理界面</w:t>
        </w:r>
        <w:r>
          <w:tab/>
        </w:r>
        <w:r>
          <w:fldChar w:fldCharType="begin"/>
        </w:r>
        <w:r>
          <w:instrText xml:space="preserve"> PAGEREF _Toc13127651 \h </w:instrText>
        </w:r>
        <w:r>
          <w:fldChar w:fldCharType="separate"/>
        </w:r>
        <w:r>
          <w:t>58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52" w:history="1">
        <w:r>
          <w:rPr>
            <w:rStyle w:val="afc"/>
          </w:rPr>
          <w:t>6.4.4.1</w:t>
        </w:r>
        <w:r>
          <w:rPr>
            <w:rStyle w:val="afc"/>
          </w:rPr>
          <w:t>教师信息添加</w:t>
        </w:r>
        <w:r>
          <w:tab/>
        </w:r>
        <w:r>
          <w:fldChar w:fldCharType="begin"/>
        </w:r>
        <w:r>
          <w:instrText xml:space="preserve"> PAGEREF _Toc13127652 \h </w:instrText>
        </w:r>
        <w:r>
          <w:fldChar w:fldCharType="separate"/>
        </w:r>
        <w:r>
          <w:t>58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53" w:history="1">
        <w:r>
          <w:rPr>
            <w:rStyle w:val="afc"/>
          </w:rPr>
          <w:t>6.4.4.2</w:t>
        </w:r>
        <w:r>
          <w:rPr>
            <w:rStyle w:val="afc"/>
          </w:rPr>
          <w:t>教师信息修改</w:t>
        </w:r>
        <w:r>
          <w:tab/>
        </w:r>
        <w:r>
          <w:fldChar w:fldCharType="begin"/>
        </w:r>
        <w:r>
          <w:instrText xml:space="preserve"> PAGEREF _Toc13127653 \h </w:instrText>
        </w:r>
        <w:r>
          <w:fldChar w:fldCharType="separate"/>
        </w:r>
        <w:r>
          <w:t>59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54" w:history="1">
        <w:r>
          <w:rPr>
            <w:rStyle w:val="afc"/>
          </w:rPr>
          <w:t>6.4.5</w:t>
        </w:r>
        <w:r>
          <w:rPr>
            <w:rStyle w:val="afc"/>
          </w:rPr>
          <w:t>学生信息管理界面</w:t>
        </w:r>
        <w:r>
          <w:tab/>
        </w:r>
        <w:r>
          <w:fldChar w:fldCharType="begin"/>
        </w:r>
        <w:r>
          <w:instrText xml:space="preserve"> PAGEREF _Toc13127654 \h </w:instrText>
        </w:r>
        <w:r>
          <w:fldChar w:fldCharType="separate"/>
        </w:r>
        <w:r>
          <w:t>59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55" w:history="1">
        <w:r>
          <w:rPr>
            <w:rStyle w:val="afc"/>
          </w:rPr>
          <w:t>6.4.5.1</w:t>
        </w:r>
        <w:r>
          <w:rPr>
            <w:rStyle w:val="afc"/>
          </w:rPr>
          <w:t>学生信息添加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_Toc13127655 \h </w:instrText>
        </w:r>
        <w:r>
          <w:fldChar w:fldCharType="separate"/>
        </w:r>
        <w:r>
          <w:t>60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56" w:history="1">
        <w:r>
          <w:rPr>
            <w:rStyle w:val="afc"/>
          </w:rPr>
          <w:t>6.4.5.2</w:t>
        </w:r>
        <w:r>
          <w:rPr>
            <w:rStyle w:val="afc"/>
          </w:rPr>
          <w:t>学生信息修改</w:t>
        </w:r>
        <w:r>
          <w:tab/>
        </w:r>
        <w:r>
          <w:fldChar w:fldCharType="begin"/>
        </w:r>
        <w:r>
          <w:instrText xml:space="preserve"> PAGEREF _Toc13127656 \h </w:instrText>
        </w:r>
        <w:r>
          <w:fldChar w:fldCharType="separate"/>
        </w:r>
        <w:r>
          <w:t>60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57" w:history="1">
        <w:r>
          <w:rPr>
            <w:rStyle w:val="afc"/>
          </w:rPr>
          <w:t>6.4.6</w:t>
        </w:r>
        <w:r>
          <w:rPr>
            <w:rStyle w:val="afc"/>
          </w:rPr>
          <w:t>作业信息管理界面</w:t>
        </w:r>
        <w:r>
          <w:tab/>
        </w:r>
        <w:r>
          <w:fldChar w:fldCharType="begin"/>
        </w:r>
        <w:r>
          <w:instrText xml:space="preserve"> PAGEREF _Toc13127657 \h </w:instrText>
        </w:r>
        <w:r>
          <w:fldChar w:fldCharType="separate"/>
        </w:r>
        <w:r>
          <w:t>61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58" w:history="1">
        <w:r>
          <w:rPr>
            <w:rStyle w:val="afc"/>
          </w:rPr>
          <w:t>6.4.6.1</w:t>
        </w:r>
        <w:r>
          <w:rPr>
            <w:rStyle w:val="afc"/>
          </w:rPr>
          <w:t>作业信息添加</w:t>
        </w:r>
        <w:r>
          <w:tab/>
        </w:r>
        <w:r>
          <w:fldChar w:fldCharType="begin"/>
        </w:r>
        <w:r>
          <w:instrText xml:space="preserve"> PAGEREF _Toc13127658 \h </w:instrText>
        </w:r>
        <w:r>
          <w:fldChar w:fldCharType="separate"/>
        </w:r>
        <w:r>
          <w:t>61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59" w:history="1">
        <w:r>
          <w:rPr>
            <w:rStyle w:val="afc"/>
          </w:rPr>
          <w:t>6.4.6.2</w:t>
        </w:r>
        <w:r>
          <w:rPr>
            <w:rStyle w:val="afc"/>
          </w:rPr>
          <w:t>作业信息修改</w:t>
        </w:r>
        <w:r>
          <w:tab/>
        </w:r>
        <w:r>
          <w:fldChar w:fldCharType="begin"/>
        </w:r>
        <w:r>
          <w:instrText xml:space="preserve"> PAGEREF _Toc13127659 \h </w:instrText>
        </w:r>
        <w:r>
          <w:fldChar w:fldCharType="separate"/>
        </w:r>
        <w:r>
          <w:t>62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60" w:history="1">
        <w:r>
          <w:rPr>
            <w:rStyle w:val="afc"/>
          </w:rPr>
          <w:t>6.4.7</w:t>
        </w:r>
        <w:r>
          <w:rPr>
            <w:rStyle w:val="afc"/>
          </w:rPr>
          <w:t>题库信息管理界面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_Toc13127660 \h </w:instrText>
        </w:r>
        <w:r>
          <w:fldChar w:fldCharType="separate"/>
        </w:r>
        <w:r>
          <w:t>63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61" w:history="1">
        <w:r>
          <w:rPr>
            <w:rStyle w:val="afc"/>
          </w:rPr>
          <w:t>6.4.7.1</w:t>
        </w:r>
        <w:r>
          <w:rPr>
            <w:rStyle w:val="afc"/>
          </w:rPr>
          <w:t>题库信息添加</w:t>
        </w:r>
        <w:r>
          <w:tab/>
        </w:r>
        <w:r>
          <w:fldChar w:fldCharType="begin"/>
        </w:r>
        <w:r>
          <w:instrText xml:space="preserve"> PAGEREF _Toc13127661 \h </w:instrText>
        </w:r>
        <w:r>
          <w:fldChar w:fldCharType="separate"/>
        </w:r>
        <w:r>
          <w:t>63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62" w:history="1">
        <w:r>
          <w:rPr>
            <w:rStyle w:val="afc"/>
          </w:rPr>
          <w:t>6.4.8</w:t>
        </w:r>
        <w:r>
          <w:rPr>
            <w:rStyle w:val="afc"/>
          </w:rPr>
          <w:t>答案信息管理界面</w:t>
        </w:r>
        <w:r>
          <w:tab/>
        </w:r>
        <w:r>
          <w:fldChar w:fldCharType="begin"/>
        </w:r>
        <w:r>
          <w:instrText xml:space="preserve"> PAGEREF _Toc13127662 \h </w:instrText>
        </w:r>
        <w:r>
          <w:fldChar w:fldCharType="separate"/>
        </w:r>
        <w:r>
          <w:t>64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63" w:history="1">
        <w:r>
          <w:rPr>
            <w:rStyle w:val="afc"/>
          </w:rPr>
          <w:t>6.4.8.1</w:t>
        </w:r>
        <w:r>
          <w:rPr>
            <w:rStyle w:val="afc"/>
          </w:rPr>
          <w:t>答案信息添加</w:t>
        </w:r>
        <w:r>
          <w:tab/>
        </w:r>
        <w:r>
          <w:fldChar w:fldCharType="begin"/>
        </w:r>
        <w:r>
          <w:instrText xml:space="preserve"> PAGEREF _Toc13127663 \h </w:instrText>
        </w:r>
        <w:r>
          <w:fldChar w:fldCharType="separate"/>
        </w:r>
        <w:r>
          <w:t>64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64" w:history="1">
        <w:r>
          <w:rPr>
            <w:rStyle w:val="afc"/>
          </w:rPr>
          <w:t>6.4.8.2</w:t>
        </w:r>
        <w:r>
          <w:rPr>
            <w:rStyle w:val="afc"/>
          </w:rPr>
          <w:t>答案信息修改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_Toc13127664 \h </w:instrText>
        </w:r>
        <w:r>
          <w:fldChar w:fldCharType="separate"/>
        </w:r>
        <w:r>
          <w:t>65</w:t>
        </w:r>
        <w:r>
          <w:fldChar w:fldCharType="end"/>
        </w:r>
      </w:hyperlink>
    </w:p>
    <w:p w:rsidR="006A4A78" w:rsidRDefault="000E77A8">
      <w:pPr>
        <w:pStyle w:val="TOC3"/>
        <w:tabs>
          <w:tab w:val="right" w:leader="dot" w:pos="8296"/>
        </w:tabs>
        <w:ind w:left="880"/>
        <w:rPr>
          <w:kern w:val="2"/>
          <w:sz w:val="21"/>
        </w:rPr>
      </w:pPr>
      <w:hyperlink w:anchor="_Toc13127665" w:history="1">
        <w:r>
          <w:rPr>
            <w:rStyle w:val="afc"/>
          </w:rPr>
          <w:t>6.4.9</w:t>
        </w:r>
        <w:r>
          <w:rPr>
            <w:rStyle w:val="afc"/>
          </w:rPr>
          <w:t>公告管理界面</w:t>
        </w:r>
        <w:r>
          <w:tab/>
        </w:r>
        <w:r>
          <w:fldChar w:fldCharType="begin"/>
        </w:r>
        <w:r>
          <w:instrText xml:space="preserve"> PAGEREF _Toc13127665 \h </w:instrText>
        </w:r>
        <w:r>
          <w:fldChar w:fldCharType="separate"/>
        </w:r>
        <w:r>
          <w:t>65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66" w:history="1">
        <w:r>
          <w:rPr>
            <w:rStyle w:val="afc"/>
          </w:rPr>
          <w:t>6.4.9.1</w:t>
        </w:r>
        <w:r>
          <w:rPr>
            <w:rStyle w:val="afc"/>
          </w:rPr>
          <w:t>发布新公告</w:t>
        </w:r>
        <w:r>
          <w:tab/>
        </w:r>
        <w:r>
          <w:fldChar w:fldCharType="begin"/>
        </w:r>
        <w:r>
          <w:instrText xml:space="preserve"> PAGEREF _Toc13127666 \h </w:instrText>
        </w:r>
        <w:r>
          <w:fldChar w:fldCharType="separate"/>
        </w:r>
        <w:r>
          <w:t>66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67" w:history="1">
        <w:r>
          <w:rPr>
            <w:rStyle w:val="afc"/>
          </w:rPr>
          <w:t>6.4.9.2</w:t>
        </w:r>
        <w:r>
          <w:rPr>
            <w:rStyle w:val="afc"/>
          </w:rPr>
          <w:t>题库信息修改</w:t>
        </w:r>
        <w:r>
          <w:tab/>
        </w:r>
        <w:r>
          <w:fldChar w:fldCharType="begin"/>
        </w:r>
        <w:r>
          <w:instrText xml:space="preserve"> PAGEREF _Toc13127667 \h </w:instrText>
        </w:r>
        <w:r>
          <w:fldChar w:fldCharType="separate"/>
        </w:r>
        <w:r>
          <w:t>66</w:t>
        </w:r>
        <w:r>
          <w:fldChar w:fldCharType="end"/>
        </w:r>
      </w:hyperlink>
    </w:p>
    <w:p w:rsidR="006A4A78" w:rsidRDefault="000E77A8">
      <w:pPr>
        <w:pStyle w:val="TOC4"/>
        <w:tabs>
          <w:tab w:val="right" w:leader="dot" w:pos="8296"/>
        </w:tabs>
        <w:ind w:left="1320"/>
        <w:rPr>
          <w:kern w:val="2"/>
        </w:rPr>
      </w:pPr>
      <w:hyperlink w:anchor="_Toc13127668" w:history="1">
        <w:r>
          <w:rPr>
            <w:rStyle w:val="afc"/>
          </w:rPr>
          <w:t>6.4.9.2</w:t>
        </w:r>
        <w:r>
          <w:rPr>
            <w:rStyle w:val="afc"/>
          </w:rPr>
          <w:t>公告编辑</w:t>
        </w:r>
        <w:r>
          <w:tab/>
        </w:r>
        <w:r>
          <w:fldChar w:fldCharType="begin"/>
        </w:r>
        <w:r>
          <w:instrText xml:space="preserve"> PAGEREF _Toc13127668 \h </w:instrText>
        </w:r>
        <w:r>
          <w:fldChar w:fldCharType="separate"/>
        </w:r>
        <w:r>
          <w:t>67</w:t>
        </w:r>
        <w:r>
          <w:fldChar w:fldCharType="end"/>
        </w:r>
      </w:hyperlink>
    </w:p>
    <w:p w:rsidR="006A4A78" w:rsidRDefault="000E77A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6A4A78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A4A78" w:rsidRDefault="000E77A8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0" w:name="_Toc13127530"/>
      <w:r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1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．导言</w:t>
      </w:r>
      <w:bookmarkEnd w:id="0"/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1" w:name="_Toc439486668"/>
      <w:bookmarkStart w:id="2" w:name="_Toc439486572"/>
      <w:bookmarkStart w:id="3" w:name="_Toc440343812"/>
      <w:bookmarkStart w:id="4" w:name="_Toc439478830"/>
      <w:bookmarkStart w:id="5" w:name="_Toc439479044"/>
      <w:bookmarkStart w:id="6" w:name="_Toc440343883"/>
      <w:bookmarkStart w:id="7" w:name="_Toc459082583"/>
      <w:bookmarkStart w:id="8" w:name="_Toc440351860"/>
      <w:bookmarkStart w:id="9" w:name="_Toc440348420"/>
      <w:bookmarkStart w:id="10" w:name="_Toc13127531"/>
      <w:bookmarkStart w:id="11" w:name="_Toc445715206"/>
      <w:bookmarkStart w:id="12" w:name="_Toc439216690"/>
      <w:bookmarkStart w:id="13" w:name="_Toc439486445"/>
      <w:bookmarkStart w:id="14" w:name="_Toc435871190"/>
      <w:bookmarkStart w:id="15" w:name="_Toc439486469"/>
      <w:bookmarkStart w:id="16" w:name="_Toc435931855"/>
      <w:bookmarkStart w:id="17" w:name="_Toc435515184"/>
      <w:bookmarkStart w:id="18" w:name="_Toc440348448"/>
      <w:bookmarkStart w:id="19" w:name="_Toc440351844"/>
      <w:bookmarkStart w:id="20" w:name="_Toc439479245"/>
      <w:bookmarkStart w:id="21" w:name="_Toc439478941"/>
      <w:bookmarkStart w:id="22" w:name="_Toc439486266"/>
      <w:bookmarkStart w:id="23" w:name="_Toc439486685"/>
      <w:bookmarkStart w:id="24" w:name="_Toc440343824"/>
      <w:bookmarkStart w:id="25" w:name="_Toc439479125"/>
      <w:r>
        <w:rPr>
          <w:rFonts w:ascii="Times New Roman" w:eastAsia="黑体" w:hAnsi="Times New Roman" w:cs="Times New Roman"/>
          <w:color w:val="auto"/>
          <w:sz w:val="32"/>
          <w:szCs w:val="32"/>
        </w:rPr>
        <w:t>1.1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6A4A78" w:rsidRDefault="000E77A8">
      <w:pPr>
        <w:spacing w:after="0" w:line="360" w:lineRule="auto"/>
        <w:ind w:firstLine="42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该文档是关于作业管理系统，其中包括系统的体系结构设计，功能模块设计，数据库设计，</w:t>
      </w:r>
      <w:r>
        <w:rPr>
          <w:rFonts w:asciiTheme="minorEastAsia" w:hAnsiTheme="minorEastAsia" w:cstheme="minorEastAsia" w:hint="eastAsia"/>
          <w:color w:val="000000" w:themeColor="text1"/>
          <w:sz w:val="24"/>
          <w:szCs w:val="24"/>
        </w:rPr>
        <w:t>接口设计</w:t>
      </w:r>
      <w:r>
        <w:rPr>
          <w:rFonts w:asciiTheme="minorEastAsia" w:hAnsiTheme="minorEastAsia" w:cstheme="minorEastAsia" w:hint="eastAsia"/>
          <w:sz w:val="24"/>
          <w:szCs w:val="24"/>
        </w:rPr>
        <w:t>，界面设计等部分。</w:t>
      </w:r>
    </w:p>
    <w:p w:rsidR="006A4A78" w:rsidRDefault="000E77A8">
      <w:pPr>
        <w:spacing w:after="0" w:line="360" w:lineRule="auto"/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本文档的预期读者包括：</w:t>
      </w:r>
    </w:p>
    <w:p w:rsidR="006A4A78" w:rsidRDefault="000E77A8">
      <w:pPr>
        <w:numPr>
          <w:ilvl w:val="0"/>
          <w:numId w:val="12"/>
        </w:numPr>
        <w:spacing w:after="0"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设计开发人员</w:t>
      </w:r>
    </w:p>
    <w:p w:rsidR="006A4A78" w:rsidRDefault="000E77A8">
      <w:pPr>
        <w:numPr>
          <w:ilvl w:val="0"/>
          <w:numId w:val="12"/>
        </w:numPr>
        <w:spacing w:after="0"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项目管理人员</w:t>
      </w:r>
    </w:p>
    <w:p w:rsidR="006A4A78" w:rsidRDefault="000E77A8">
      <w:pPr>
        <w:numPr>
          <w:ilvl w:val="0"/>
          <w:numId w:val="12"/>
        </w:numPr>
        <w:spacing w:after="0"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测试人员</w:t>
      </w:r>
    </w:p>
    <w:p w:rsidR="006A4A78" w:rsidRDefault="000E77A8">
      <w:pPr>
        <w:numPr>
          <w:ilvl w:val="0"/>
          <w:numId w:val="12"/>
        </w:numPr>
        <w:spacing w:after="0" w:line="360" w:lineRule="auto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用户</w:t>
      </w:r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26" w:name="_Toc13127532"/>
      <w:r>
        <w:rPr>
          <w:rFonts w:ascii="Times New Roman" w:eastAsia="黑体" w:hAnsi="Times New Roman" w:cs="Times New Roman"/>
          <w:color w:val="auto"/>
          <w:sz w:val="32"/>
          <w:szCs w:val="32"/>
        </w:rPr>
        <w:t>1.2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范围</w:t>
      </w:r>
      <w:bookmarkEnd w:id="26"/>
    </w:p>
    <w:p w:rsidR="006A4A78" w:rsidRDefault="000E77A8">
      <w:pPr>
        <w:spacing w:after="0"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该文档的目的是解决整个项目系统的“怎么做”的问题</w:t>
      </w:r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27" w:name="_Toc13127533"/>
      <w:r>
        <w:rPr>
          <w:rFonts w:ascii="Times New Roman" w:eastAsia="黑体" w:hAnsi="Times New Roman" w:cs="Times New Roman"/>
          <w:color w:val="auto"/>
          <w:sz w:val="32"/>
          <w:szCs w:val="32"/>
        </w:rPr>
        <w:t>1.3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引用标准</w:t>
      </w:r>
      <w:bookmarkEnd w:id="27"/>
    </w:p>
    <w:p w:rsidR="006A4A78" w:rsidRDefault="000E77A8">
      <w:pPr>
        <w:spacing w:after="0"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[1] </w:t>
      </w:r>
      <w:r>
        <w:rPr>
          <w:rFonts w:ascii="宋体" w:eastAsia="宋体" w:hAnsi="宋体" w:cs="宋体" w:hint="eastAsia"/>
          <w:sz w:val="24"/>
          <w:szCs w:val="24"/>
        </w:rPr>
        <w:t>《软件工程案例教程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第</w:t>
      </w:r>
      <w:r>
        <w:rPr>
          <w:rFonts w:ascii="宋体" w:eastAsia="宋体" w:hAnsi="宋体" w:cs="宋体" w:hint="eastAsia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版》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韩万江等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机械工业出版社</w:t>
      </w:r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28" w:name="_Toc13127534"/>
      <w:r>
        <w:rPr>
          <w:rFonts w:ascii="Times New Roman" w:eastAsia="黑体" w:hAnsi="Times New Roman" w:cs="Times New Roman"/>
          <w:color w:val="auto"/>
          <w:sz w:val="32"/>
          <w:szCs w:val="32"/>
        </w:rPr>
        <w:t xml:space="preserve">1.4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参考资料</w:t>
      </w:r>
      <w:bookmarkEnd w:id="28"/>
    </w:p>
    <w:p w:rsidR="006A4A78" w:rsidRDefault="000E77A8">
      <w:pPr>
        <w:spacing w:after="0"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[1] </w:t>
      </w:r>
      <w:r>
        <w:rPr>
          <w:rFonts w:ascii="宋体" w:eastAsia="宋体" w:hAnsi="宋体" w:cs="宋体" w:hint="eastAsia"/>
          <w:sz w:val="24"/>
          <w:szCs w:val="24"/>
        </w:rPr>
        <w:t>《软件项目管理案例教程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第</w:t>
      </w:r>
      <w:r>
        <w:rPr>
          <w:rFonts w:ascii="宋体" w:eastAsia="宋体" w:hAnsi="宋体" w:cs="宋体" w:hint="eastAsia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版》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韩万江等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机械工业出版社</w:t>
      </w:r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29" w:name="_Toc13127535"/>
      <w:r>
        <w:rPr>
          <w:rFonts w:ascii="Times New Roman" w:eastAsia="黑体" w:hAnsi="Times New Roman" w:cs="Times New Roman"/>
          <w:color w:val="auto"/>
          <w:sz w:val="32"/>
          <w:szCs w:val="32"/>
        </w:rPr>
        <w:t>1.5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版本更新信息</w:t>
      </w:r>
      <w:bookmarkEnd w:id="29"/>
    </w:p>
    <w:p w:rsidR="006A4A78" w:rsidRDefault="000E77A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本文档的更新记录如表</w:t>
      </w:r>
      <w:r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6A4A78" w:rsidRDefault="006A4A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A4A78" w:rsidRDefault="000E77A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表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1-1 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版本更新信息表</w:t>
      </w:r>
    </w:p>
    <w:tbl>
      <w:tblPr>
        <w:tblW w:w="83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131"/>
      </w:tblGrid>
      <w:tr w:rsidR="006A4A78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6A4A78">
        <w:trPr>
          <w:trHeight w:val="273"/>
          <w:jc w:val="center"/>
        </w:trPr>
        <w:tc>
          <w:tcPr>
            <w:tcW w:w="1451" w:type="dxa"/>
            <w:tcBorders>
              <w:top w:val="nil"/>
              <w:bottom w:val="nil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  <w:bottom w:val="nil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2019.6.25</w:t>
            </w:r>
          </w:p>
        </w:tc>
        <w:tc>
          <w:tcPr>
            <w:tcW w:w="1791" w:type="dxa"/>
            <w:tcBorders>
              <w:top w:val="nil"/>
              <w:bottom w:val="nil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537" w:type="dxa"/>
            <w:tcBorders>
              <w:top w:val="nil"/>
              <w:bottom w:val="nil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31" w:type="dxa"/>
            <w:tcBorders>
              <w:top w:val="nil"/>
              <w:bottom w:val="nil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6A4A78">
        <w:trPr>
          <w:trHeight w:val="273"/>
          <w:jc w:val="center"/>
        </w:trPr>
        <w:tc>
          <w:tcPr>
            <w:tcW w:w="1451" w:type="dxa"/>
            <w:tcBorders>
              <w:top w:val="nil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452" w:type="dxa"/>
            <w:tcBorders>
              <w:top w:val="nil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6.27</w:t>
            </w:r>
          </w:p>
        </w:tc>
        <w:tc>
          <w:tcPr>
            <w:tcW w:w="1791" w:type="dxa"/>
            <w:tcBorders>
              <w:top w:val="nil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1537" w:type="dxa"/>
            <w:tcBorders>
              <w:top w:val="nil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体系结构设计</w:t>
            </w:r>
          </w:p>
        </w:tc>
        <w:tc>
          <w:tcPr>
            <w:tcW w:w="2131" w:type="dxa"/>
            <w:tcBorders>
              <w:top w:val="nil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修订体系结构设计</w:t>
            </w:r>
          </w:p>
        </w:tc>
      </w:tr>
      <w:tr w:rsidR="006A4A78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6.28</w:t>
            </w:r>
          </w:p>
        </w:tc>
        <w:tc>
          <w:tcPr>
            <w:tcW w:w="17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界面设计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修订界面设计</w:t>
            </w:r>
          </w:p>
        </w:tc>
      </w:tr>
      <w:tr w:rsidR="006A4A78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452" w:type="dxa"/>
            <w:tcBorders>
              <w:top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28</w:t>
            </w:r>
          </w:p>
        </w:tc>
        <w:tc>
          <w:tcPr>
            <w:tcW w:w="1791" w:type="dxa"/>
            <w:tcBorders>
              <w:top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</w:tc>
        <w:tc>
          <w:tcPr>
            <w:tcW w:w="1537" w:type="dxa"/>
            <w:tcBorders>
              <w:top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全部</w:t>
            </w:r>
          </w:p>
        </w:tc>
        <w:tc>
          <w:tcPr>
            <w:tcW w:w="2131" w:type="dxa"/>
            <w:tcBorders>
              <w:top w:val="single" w:sz="4" w:space="0" w:color="auto"/>
            </w:tcBorders>
            <w:vAlign w:val="center"/>
          </w:tcPr>
          <w:p w:rsidR="006A4A78" w:rsidRDefault="000E77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修饰文档、纠错</w:t>
            </w:r>
          </w:p>
        </w:tc>
      </w:tr>
    </w:tbl>
    <w:p w:rsidR="006A4A78" w:rsidRDefault="006A4A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A4A78" w:rsidRDefault="000E77A8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0" w:name="_Toc13127536"/>
      <w:r>
        <w:rPr>
          <w:rFonts w:ascii="Times New Roman" w:eastAsia="黑体" w:hAnsi="Times New Roman" w:cs="Times New Roman"/>
          <w:color w:val="auto"/>
          <w:sz w:val="44"/>
          <w:szCs w:val="44"/>
        </w:rPr>
        <w:t>2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．项目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需求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简介</w:t>
      </w:r>
      <w:bookmarkEnd w:id="30"/>
    </w:p>
    <w:p w:rsidR="006A4A78" w:rsidRDefault="000E77A8">
      <w:pPr>
        <w:spacing w:after="0" w:line="360" w:lineRule="auto"/>
        <w:ind w:firstLine="4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作业管理系统是一套新的软件系统，用于替代大学现在通过人工处理作业的方式。预期系统将经过多个版本的演化，并且最终会有效的提高老师批改、整理和统计学生作业的效率，也方便学生之间的相互学习。</w:t>
      </w:r>
    </w:p>
    <w:p w:rsidR="006A4A78" w:rsidRDefault="000E77A8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31" w:name="_Toc13127537"/>
      <w:r>
        <w:rPr>
          <w:rFonts w:ascii="Times New Roman" w:eastAsia="黑体" w:hAnsi="Times New Roman" w:cs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</w:t>
      </w:r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体系结构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设计</w:t>
      </w:r>
      <w:bookmarkEnd w:id="31"/>
    </w:p>
    <w:p w:rsidR="006A4A78" w:rsidRDefault="000E77A8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32" w:name="_Toc416124646"/>
      <w:bookmarkStart w:id="33" w:name="_Toc416086843"/>
      <w:bookmarkStart w:id="34" w:name="_Toc416858139"/>
      <w:bookmarkStart w:id="35" w:name="_Toc13127538"/>
      <w:r>
        <w:rPr>
          <w:rFonts w:ascii="Times New Roman" w:eastAsia="黑体" w:hAnsi="Times New Roman" w:cs="Times New Roman"/>
          <w:color w:val="auto"/>
          <w:sz w:val="32"/>
          <w:szCs w:val="32"/>
        </w:rPr>
        <w:t>3.1</w:t>
      </w:r>
      <w:bookmarkEnd w:id="32"/>
      <w:bookmarkEnd w:id="33"/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bookmarkStart w:id="36" w:name="OLE_LINK29"/>
      <w:bookmarkStart w:id="37" w:name="OLE_LINK28"/>
      <w:r>
        <w:rPr>
          <w:rFonts w:ascii="Times New Roman" w:eastAsia="黑体" w:hAnsi="Times New Roman" w:cs="Times New Roman"/>
          <w:color w:val="auto"/>
          <w:sz w:val="32"/>
          <w:szCs w:val="32"/>
        </w:rPr>
        <w:t>设计原则</w:t>
      </w:r>
      <w:bookmarkEnd w:id="34"/>
      <w:bookmarkEnd w:id="35"/>
      <w:bookmarkEnd w:id="36"/>
      <w:bookmarkEnd w:id="37"/>
    </w:p>
    <w:p w:rsidR="006A4A78" w:rsidRDefault="000E77A8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作业管理系统</w:t>
      </w:r>
      <w:r>
        <w:rPr>
          <w:rFonts w:ascii="Times New Roman" w:hAnsi="Times New Roman" w:cs="Times New Roman"/>
          <w:sz w:val="24"/>
          <w:szCs w:val="24"/>
        </w:rPr>
        <w:t>设计遵循以下的基本原则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6A4A78" w:rsidRDefault="000E77A8">
      <w:pPr>
        <w:pStyle w:val="aff1"/>
        <w:widowControl w:val="0"/>
        <w:numPr>
          <w:ilvl w:val="0"/>
          <w:numId w:val="13"/>
        </w:numPr>
        <w:spacing w:after="0" w:line="360" w:lineRule="auto"/>
        <w:ind w:left="0" w:firstLineChars="200" w:firstLine="482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单一职责原则</w:t>
      </w:r>
    </w:p>
    <w:p w:rsidR="006A4A78" w:rsidRDefault="000E77A8">
      <w:pPr>
        <w:spacing w:line="360" w:lineRule="auto"/>
        <w:ind w:leftChars="218" w:lef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一个接口或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类只有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一个原因引起变化，也就是一个接口或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类只有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一个职责，它就负责一件事情。</w:t>
      </w:r>
    </w:p>
    <w:p w:rsidR="006A4A78" w:rsidRDefault="000E77A8">
      <w:pPr>
        <w:pStyle w:val="aff1"/>
        <w:widowControl w:val="0"/>
        <w:numPr>
          <w:ilvl w:val="0"/>
          <w:numId w:val="13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里氏替换原则</w:t>
      </w:r>
    </w:p>
    <w:p w:rsidR="006A4A78" w:rsidRDefault="000E77A8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所有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引用基类的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地方必须能透明地使用其子类的对象</w:t>
      </w:r>
    </w:p>
    <w:p w:rsidR="006A4A78" w:rsidRDefault="000E77A8">
      <w:pPr>
        <w:pStyle w:val="aff1"/>
        <w:widowControl w:val="0"/>
        <w:numPr>
          <w:ilvl w:val="0"/>
          <w:numId w:val="13"/>
        </w:numPr>
        <w:spacing w:after="0" w:line="360" w:lineRule="auto"/>
        <w:ind w:left="0" w:firstLineChars="200" w:firstLine="48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开闭原则</w:t>
      </w:r>
    </w:p>
    <w:p w:rsidR="006A4A78" w:rsidRDefault="000E77A8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一个软件实体如类、模块和函数应该对扩展开放，对修改关闭。</w:t>
      </w:r>
    </w:p>
    <w:p w:rsidR="006A4A78" w:rsidRDefault="000E77A8">
      <w:pPr>
        <w:pStyle w:val="21"/>
        <w:spacing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38" w:name="_Toc13127539"/>
      <w:bookmarkStart w:id="39" w:name="_Toc416858140"/>
      <w:r>
        <w:rPr>
          <w:rFonts w:ascii="Times New Roman" w:eastAsia="黑体" w:hAnsi="Times New Roman" w:cs="Times New Roman"/>
          <w:color w:val="auto"/>
          <w:sz w:val="32"/>
          <w:szCs w:val="32"/>
        </w:rPr>
        <w:t>3.2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bookmarkStart w:id="40" w:name="OLE_LINK33"/>
      <w:bookmarkStart w:id="41" w:name="OLE_LINK34"/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体系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结构设计</w:t>
      </w:r>
      <w:bookmarkEnd w:id="38"/>
      <w:bookmarkEnd w:id="39"/>
      <w:bookmarkEnd w:id="40"/>
      <w:bookmarkEnd w:id="41"/>
    </w:p>
    <w:p w:rsidR="006A4A78" w:rsidRDefault="000E77A8">
      <w:pPr>
        <w:spacing w:line="360" w:lineRule="auto"/>
        <w:ind w:leftChars="100" w:left="220"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本</w:t>
      </w:r>
      <w:r>
        <w:rPr>
          <w:rFonts w:ascii="Times New Roman" w:hAnsi="Times New Roman" w:cs="Times New Roman"/>
          <w:sz w:val="24"/>
          <w:szCs w:val="24"/>
        </w:rPr>
        <w:t>系统本着软件设计原则，采用</w:t>
      </w:r>
      <w:r>
        <w:rPr>
          <w:rFonts w:ascii="Times New Roman" w:hAnsi="Times New Roman" w:cs="Times New Roman"/>
          <w:sz w:val="24"/>
          <w:szCs w:val="24"/>
        </w:rPr>
        <w:t>B/S</w:t>
      </w:r>
      <w:r>
        <w:rPr>
          <w:rFonts w:ascii="Times New Roman" w:hAnsi="Times New Roman" w:cs="Times New Roman"/>
          <w:sz w:val="24"/>
          <w:szCs w:val="24"/>
        </w:rPr>
        <w:t>的体系结构</w:t>
      </w:r>
      <w:r>
        <w:rPr>
          <w:rFonts w:ascii="Times New Roman" w:hAnsi="Times New Roman" w:cs="Times New Roman" w:hint="eastAsia"/>
          <w:sz w:val="24"/>
          <w:szCs w:val="24"/>
        </w:rPr>
        <w:t>，在</w:t>
      </w:r>
      <w:r w:rsidR="0002502D">
        <w:rPr>
          <w:rFonts w:ascii="Times New Roman" w:hAnsi="Times New Roman" w:cs="Times New Roman" w:hint="eastAsia"/>
          <w:sz w:val="24"/>
          <w:szCs w:val="24"/>
        </w:rPr>
        <w:t>设计模式</w:t>
      </w:r>
      <w:r>
        <w:rPr>
          <w:rFonts w:ascii="Times New Roman" w:hAnsi="Times New Roman" w:cs="Times New Roman" w:hint="eastAsia"/>
          <w:sz w:val="24"/>
          <w:szCs w:val="24"/>
        </w:rPr>
        <w:t>上选择</w:t>
      </w:r>
      <w:r>
        <w:rPr>
          <w:rFonts w:ascii="Times New Roman" w:hAnsi="Times New Roman" w:cs="Times New Roman"/>
          <w:sz w:val="24"/>
          <w:szCs w:val="24"/>
        </w:rPr>
        <w:t>Spring MVC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6A4A78" w:rsidRDefault="000E77A8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操作系统体系物理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ascii="Times New Roman" w:hAnsi="Times New Roman" w:cs="Times New Roman" w:hint="eastAsia"/>
          <w:sz w:val="24"/>
          <w:szCs w:val="24"/>
        </w:rPr>
        <w:t>3-2</w:t>
      </w:r>
      <w:r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6A4A78" w:rsidRDefault="000E77A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809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line="360" w:lineRule="auto"/>
        <w:ind w:firstLineChars="200" w:firstLine="422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物理结构图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3-2-1</w:t>
      </w:r>
    </w:p>
    <w:p w:rsidR="006A4A78" w:rsidRDefault="006A4A78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6A4A78" w:rsidRDefault="000E77A8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作业管理</w:t>
      </w:r>
      <w:bookmarkStart w:id="42" w:name="OLE_LINK35"/>
      <w:bookmarkStart w:id="43" w:name="OLE_LINK36"/>
      <w:bookmarkStart w:id="44" w:name="OLE_LINK37"/>
      <w:r>
        <w:rPr>
          <w:rFonts w:ascii="Times New Roman" w:hAnsi="Times New Roman" w:cs="Times New Roman" w:hint="eastAsia"/>
          <w:sz w:val="24"/>
          <w:szCs w:val="24"/>
        </w:rPr>
        <w:t>系统逻辑</w:t>
      </w:r>
      <w:r>
        <w:rPr>
          <w:rFonts w:ascii="Times New Roman" w:hAnsi="Times New Roman" w:cs="Times New Roman"/>
          <w:sz w:val="24"/>
          <w:szCs w:val="24"/>
        </w:rPr>
        <w:t>结构图</w:t>
      </w:r>
      <w:bookmarkEnd w:id="42"/>
      <w:bookmarkEnd w:id="43"/>
      <w:bookmarkEnd w:id="44"/>
      <w:r>
        <w:rPr>
          <w:rFonts w:ascii="Times New Roman" w:hAnsi="Times New Roman" w:cs="Times New Roman"/>
          <w:sz w:val="24"/>
          <w:szCs w:val="24"/>
        </w:rPr>
        <w:t>如图</w:t>
      </w:r>
      <w:r>
        <w:rPr>
          <w:rFonts w:ascii="Times New Roman" w:hAnsi="Times New Roman" w:cs="Times New Roman" w:hint="eastAsia"/>
          <w:sz w:val="24"/>
          <w:szCs w:val="24"/>
        </w:rPr>
        <w:t>3-2-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6A4A78" w:rsidRDefault="000E77A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916680" cy="4183380"/>
            <wp:effectExtent l="0" t="0" r="762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line="360" w:lineRule="auto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逻辑结构图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3-2-</w:t>
      </w:r>
      <w:r>
        <w:rPr>
          <w:rFonts w:ascii="Times New Roman" w:hAnsi="Times New Roman" w:cs="Times New Roman"/>
          <w:b/>
          <w:bCs/>
          <w:sz w:val="21"/>
          <w:szCs w:val="21"/>
        </w:rPr>
        <w:t>2</w:t>
      </w:r>
    </w:p>
    <w:p w:rsidR="006A4A78" w:rsidRDefault="000E77A8">
      <w:pPr>
        <w:pStyle w:val="32"/>
        <w:rPr>
          <w:color w:val="auto"/>
          <w:sz w:val="30"/>
          <w:szCs w:val="30"/>
        </w:rPr>
      </w:pPr>
      <w:bookmarkStart w:id="45" w:name="_Toc13127540"/>
      <w:r>
        <w:rPr>
          <w:rFonts w:hint="eastAsia"/>
          <w:color w:val="auto"/>
          <w:sz w:val="30"/>
          <w:szCs w:val="30"/>
        </w:rPr>
        <w:lastRenderedPageBreak/>
        <w:t xml:space="preserve">3.2.1 </w:t>
      </w:r>
      <w:r>
        <w:rPr>
          <w:rFonts w:hint="eastAsia"/>
          <w:color w:val="auto"/>
          <w:sz w:val="30"/>
          <w:szCs w:val="30"/>
        </w:rPr>
        <w:t>表现层</w:t>
      </w:r>
      <w:bookmarkEnd w:id="45"/>
    </w:p>
    <w:p w:rsidR="006A4A78" w:rsidRDefault="000E77A8">
      <w:pPr>
        <w:pStyle w:val="a6"/>
      </w:pPr>
      <w:r>
        <w:rPr>
          <w:rFonts w:hint="eastAsia"/>
        </w:rPr>
        <w:t>表现层使用浏览器</w:t>
      </w:r>
      <w:r>
        <w:t>HTML</w:t>
      </w:r>
      <w:r>
        <w:rPr>
          <w:rFonts w:hint="eastAsia"/>
        </w:rPr>
        <w:t>+J</w:t>
      </w:r>
      <w:r>
        <w:t>S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技术</w:t>
      </w:r>
    </w:p>
    <w:p w:rsidR="006A4A78" w:rsidRDefault="000E77A8">
      <w:pPr>
        <w:pStyle w:val="32"/>
        <w:rPr>
          <w:color w:val="auto"/>
          <w:sz w:val="30"/>
          <w:szCs w:val="30"/>
        </w:rPr>
      </w:pPr>
      <w:bookmarkStart w:id="46" w:name="_Toc13127541"/>
      <w:bookmarkStart w:id="47" w:name="_Toc416858141"/>
      <w:bookmarkStart w:id="48" w:name="_Toc416858142"/>
      <w:r>
        <w:rPr>
          <w:rFonts w:hint="eastAsia"/>
          <w:color w:val="auto"/>
          <w:sz w:val="30"/>
          <w:szCs w:val="30"/>
        </w:rPr>
        <w:t xml:space="preserve">3.2.2 </w:t>
      </w:r>
      <w:r>
        <w:rPr>
          <w:rFonts w:hint="eastAsia"/>
          <w:color w:val="auto"/>
          <w:sz w:val="30"/>
          <w:szCs w:val="30"/>
        </w:rPr>
        <w:t>控制层</w:t>
      </w:r>
      <w:bookmarkEnd w:id="46"/>
      <w:bookmarkEnd w:id="47"/>
    </w:p>
    <w:p w:rsidR="006A4A78" w:rsidRDefault="000E77A8">
      <w:pPr>
        <w:pStyle w:val="a6"/>
      </w:pPr>
      <w:r>
        <w:rPr>
          <w:rFonts w:hint="eastAsia"/>
        </w:rPr>
        <w:t>控制层使用</w:t>
      </w:r>
      <w:r>
        <w:rPr>
          <w:rFonts w:hint="eastAsia"/>
        </w:rPr>
        <w:t>Spring</w:t>
      </w:r>
      <w:r>
        <w:t xml:space="preserve"> C</w:t>
      </w:r>
      <w:r>
        <w:rPr>
          <w:rFonts w:hint="eastAsia"/>
        </w:rPr>
        <w:t>ont</w:t>
      </w:r>
      <w:r>
        <w:t>rol</w:t>
      </w:r>
      <w:r>
        <w:rPr>
          <w:rFonts w:hint="eastAsia"/>
        </w:rPr>
        <w:t>层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49" w:name="_Toc13127542"/>
      <w:r>
        <w:rPr>
          <w:rFonts w:ascii="Times New Roman" w:eastAsia="黑体" w:hAnsi="Times New Roman" w:cs="Times New Roman"/>
          <w:color w:val="auto"/>
          <w:sz w:val="30"/>
          <w:szCs w:val="30"/>
        </w:rPr>
        <w:t>3.2.3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业务逻辑层</w:t>
      </w:r>
      <w:bookmarkEnd w:id="48"/>
      <w:bookmarkEnd w:id="49"/>
    </w:p>
    <w:p w:rsidR="006A4A78" w:rsidRDefault="000E77A8">
      <w:pPr>
        <w:pStyle w:val="a6"/>
      </w:pPr>
      <w:bookmarkStart w:id="50" w:name="_Toc416858143"/>
      <w:r>
        <w:rPr>
          <w:rFonts w:hint="eastAsia"/>
        </w:rPr>
        <w:t>控制层使用</w:t>
      </w:r>
      <w:r>
        <w:rPr>
          <w:rFonts w:hint="eastAsia"/>
        </w:rPr>
        <w:t>Spring</w:t>
      </w:r>
      <w:r>
        <w:t xml:space="preserve"> S</w:t>
      </w:r>
      <w:r>
        <w:rPr>
          <w:rFonts w:hint="eastAsia"/>
        </w:rPr>
        <w:t>er</w:t>
      </w:r>
      <w:r>
        <w:t>vlet</w:t>
      </w:r>
      <w:r>
        <w:rPr>
          <w:rFonts w:hint="eastAsia"/>
        </w:rPr>
        <w:t>层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1" w:name="_Toc13127543"/>
      <w:r>
        <w:rPr>
          <w:rFonts w:ascii="Times New Roman" w:eastAsia="黑体" w:hAnsi="Times New Roman" w:cs="Times New Roman"/>
          <w:color w:val="auto"/>
          <w:sz w:val="30"/>
          <w:szCs w:val="30"/>
        </w:rPr>
        <w:t>3.2.4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数据持久层</w:t>
      </w:r>
      <w:bookmarkEnd w:id="50"/>
      <w:bookmarkEnd w:id="51"/>
    </w:p>
    <w:p w:rsidR="006A4A78" w:rsidRDefault="000E77A8">
      <w:pPr>
        <w:spacing w:line="36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数据库使用</w:t>
      </w:r>
      <w:r>
        <w:rPr>
          <w:rFonts w:ascii="Times New Roman" w:hAnsi="Times New Roman" w:cs="Times New Roman" w:hint="eastAsia"/>
          <w:sz w:val="24"/>
          <w:szCs w:val="24"/>
        </w:rPr>
        <w:t>My</w:t>
      </w:r>
      <w:r>
        <w:rPr>
          <w:rFonts w:ascii="Times New Roman" w:hAnsi="Times New Roman" w:cs="Times New Roman"/>
          <w:sz w:val="24"/>
          <w:szCs w:val="24"/>
        </w:rPr>
        <w:t>SQL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52" w:name="_Toc13127544"/>
      <w:r>
        <w:rPr>
          <w:rFonts w:ascii="Times New Roman" w:eastAsia="黑体" w:hAnsi="Times New Roman" w:cs="Times New Roman"/>
          <w:color w:val="auto"/>
          <w:sz w:val="30"/>
          <w:szCs w:val="30"/>
        </w:rPr>
        <w:t>3.2.5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域模型层</w:t>
      </w:r>
      <w:bookmarkEnd w:id="52"/>
    </w:p>
    <w:p w:rsidR="006A4A78" w:rsidRDefault="000E77A8">
      <w:pPr>
        <w:jc w:val="center"/>
      </w:pPr>
      <w:r>
        <w:rPr>
          <w:rFonts w:hint="eastAsia"/>
        </w:rPr>
        <w:t>S</w:t>
      </w:r>
      <w:r>
        <w:t>pring Model</w:t>
      </w:r>
      <w:r>
        <w:rPr>
          <w:rFonts w:hint="eastAsia"/>
        </w:rPr>
        <w:t>层</w:t>
      </w:r>
    </w:p>
    <w:p w:rsidR="006A4A78" w:rsidRDefault="000E77A8">
      <w:pPr>
        <w:pStyle w:val="10"/>
        <w:spacing w:after="240" w:line="360" w:lineRule="auto"/>
      </w:pPr>
      <w:bookmarkStart w:id="53" w:name="_Toc104274587"/>
      <w:bookmarkStart w:id="54" w:name="_Toc104274785"/>
      <w:bookmarkStart w:id="55" w:name="_Toc104696190"/>
      <w:bookmarkStart w:id="56" w:name="_Toc104966600"/>
      <w:bookmarkStart w:id="57" w:name="_Toc104264056"/>
      <w:bookmarkStart w:id="58" w:name="_Toc104862186"/>
      <w:bookmarkStart w:id="59" w:name="_Toc105239816"/>
      <w:bookmarkStart w:id="60" w:name="_Toc13127545"/>
      <w:bookmarkEnd w:id="53"/>
      <w:bookmarkEnd w:id="54"/>
      <w:bookmarkEnd w:id="55"/>
      <w:bookmarkEnd w:id="56"/>
      <w:bookmarkEnd w:id="57"/>
      <w:bookmarkEnd w:id="58"/>
      <w:bookmarkEnd w:id="59"/>
      <w:r>
        <w:rPr>
          <w:rFonts w:ascii="Times New Roman" w:eastAsia="黑体" w:hAnsi="Times New Roman" w:cs="Times New Roman"/>
          <w:color w:val="auto"/>
          <w:sz w:val="44"/>
          <w:szCs w:val="44"/>
        </w:rPr>
        <w:t>4</w:t>
      </w:r>
      <w:r>
        <w:rPr>
          <w:rFonts w:ascii="Times New Roman" w:eastAsia="黑体" w:hAnsi="Times New Roman" w:cs="Times New Roman"/>
          <w:color w:val="000000" w:themeColor="text1"/>
          <w:sz w:val="44"/>
          <w:szCs w:val="44"/>
        </w:rPr>
        <w:t>．功能模块设计</w:t>
      </w:r>
      <w:bookmarkEnd w:id="60"/>
      <w:r>
        <w:rPr>
          <w:rFonts w:hint="eastAsia"/>
          <w:color w:val="000000" w:themeColor="text1"/>
        </w:rPr>
        <w:t xml:space="preserve">   </w:t>
      </w:r>
    </w:p>
    <w:p w:rsidR="006A4A78" w:rsidRDefault="006A4A78">
      <w:pPr>
        <w:ind w:firstLine="420"/>
      </w:pPr>
    </w:p>
    <w:p w:rsidR="006A4A78" w:rsidRDefault="000E77A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本系统主要模块包括</w:t>
      </w:r>
      <w:r>
        <w:rPr>
          <w:rFonts w:hint="eastAsia"/>
          <w:sz w:val="24"/>
          <w:szCs w:val="24"/>
        </w:rPr>
        <w:t xml:space="preserve">   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个部分：学生端子系统模块、教师端子系统模块、管理员端子系统模块，如图</w:t>
      </w:r>
      <w:r>
        <w:rPr>
          <w:rFonts w:hint="eastAsia"/>
          <w:sz w:val="24"/>
          <w:szCs w:val="24"/>
        </w:rPr>
        <w:t>4-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。</w:t>
      </w:r>
    </w:p>
    <w:p w:rsidR="006A4A78" w:rsidRDefault="000E77A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ind w:firstLine="42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</w:t>
      </w:r>
      <w:r>
        <w:rPr>
          <w:b/>
          <w:bCs/>
          <w:sz w:val="21"/>
          <w:szCs w:val="21"/>
        </w:rPr>
        <w:t>1</w:t>
      </w:r>
    </w:p>
    <w:p w:rsidR="006A4A78" w:rsidRDefault="000E77A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下面分别介绍各个模块。</w:t>
      </w:r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61" w:name="_Toc13127546"/>
      <w:r>
        <w:rPr>
          <w:rFonts w:ascii="Times New Roman" w:eastAsia="黑体" w:hAnsi="Times New Roman" w:cs="Times New Roman"/>
          <w:color w:val="auto"/>
          <w:sz w:val="32"/>
          <w:szCs w:val="32"/>
        </w:rPr>
        <w:t>4.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1 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学生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端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子系统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模块</w:t>
      </w:r>
      <w:bookmarkEnd w:id="61"/>
    </w:p>
    <w:p w:rsidR="006A4A78" w:rsidRDefault="000E77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学生端子系统模块主要用于处理学生业务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62" w:name="_Toc13127547"/>
      <w:bookmarkStart w:id="63" w:name="OLE_LINK9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.1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登录模块</w:t>
      </w:r>
      <w:bookmarkEnd w:id="62"/>
    </w:p>
    <w:p w:rsidR="006A4A78" w:rsidRDefault="000E77A8">
      <w:pPr>
        <w:pStyle w:val="aff1"/>
        <w:rPr>
          <w:rFonts w:ascii="Times New Roman" w:eastAsia="宋体" w:hAnsi="Times New Roman" w:cs="Times New Roman"/>
          <w:bCs/>
          <w:sz w:val="24"/>
          <w:lang w:bidi="en-US"/>
        </w:rPr>
      </w:pPr>
      <w:r>
        <w:rPr>
          <w:rFonts w:ascii="Times New Roman" w:eastAsia="宋体" w:hAnsi="Times New Roman" w:cs="Times New Roman" w:hint="eastAsia"/>
          <w:bCs/>
          <w:sz w:val="24"/>
          <w:lang w:bidi="en-US"/>
        </w:rPr>
        <w:t>操作流程如</w:t>
      </w:r>
      <w:r>
        <w:rPr>
          <w:rFonts w:ascii="Times New Roman" w:eastAsia="宋体" w:hAnsi="Times New Roman" w:cs="Times New Roman" w:hint="eastAsia"/>
          <w:bCs/>
          <w:sz w:val="24"/>
          <w:lang w:bidi="en-US"/>
        </w:rPr>
        <w:t>4-1-1</w:t>
      </w:r>
      <w:r>
        <w:rPr>
          <w:rFonts w:ascii="Times New Roman" w:eastAsia="宋体" w:hAnsi="Times New Roman" w:cs="Times New Roman" w:hint="eastAsia"/>
          <w:bCs/>
          <w:sz w:val="24"/>
          <w:lang w:bidi="en-US"/>
        </w:rPr>
        <w:t>图</w:t>
      </w:r>
    </w:p>
    <w:bookmarkEnd w:id="63"/>
    <w:p w:rsidR="006A4A78" w:rsidRDefault="000E77A8">
      <w:pPr>
        <w:pStyle w:val="aff1"/>
        <w:rPr>
          <w:rFonts w:ascii="Times New Roman" w:eastAsia="宋体" w:hAnsi="Times New Roman" w:cs="Times New Roman"/>
          <w:b/>
          <w:sz w:val="24"/>
          <w:lang w:bidi="en-US"/>
        </w:rPr>
      </w:pPr>
      <w:r>
        <w:rPr>
          <w:rFonts w:ascii="Times New Roman" w:eastAsia="宋体" w:hAnsi="Times New Roman" w:cs="Times New Roman" w:hint="eastAsia"/>
          <w:b/>
          <w:noProof/>
          <w:sz w:val="24"/>
          <w:lang w:bidi="en-US"/>
        </w:rPr>
        <w:lastRenderedPageBreak/>
        <w:drawing>
          <wp:inline distT="0" distB="0" distL="0" distR="0">
            <wp:extent cx="5274310" cy="28200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pStyle w:val="aff1"/>
        <w:jc w:val="center"/>
        <w:rPr>
          <w:rFonts w:ascii="Times New Roman" w:eastAsia="宋体" w:hAnsi="Times New Roman" w:cs="Times New Roman"/>
          <w:b/>
          <w:sz w:val="21"/>
          <w:szCs w:val="21"/>
          <w:lang w:bidi="en-US"/>
        </w:rPr>
      </w:pPr>
      <w:r>
        <w:rPr>
          <w:rFonts w:ascii="Times New Roman" w:eastAsia="宋体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eastAsia="宋体" w:hAnsi="Times New Roman" w:cs="Times New Roman" w:hint="eastAsia"/>
          <w:b/>
          <w:sz w:val="21"/>
          <w:szCs w:val="21"/>
          <w:lang w:bidi="en-US"/>
        </w:rPr>
        <w:t>4-1-1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4" w:name="_Toc13127548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.2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修改个人信息模块</w:t>
      </w:r>
      <w:bookmarkEnd w:id="64"/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</w:p>
    <w:p w:rsidR="006A4A78" w:rsidRDefault="000E77A8">
      <w:pPr>
        <w:pStyle w:val="Default"/>
        <w:ind w:firstLineChars="500" w:firstLine="1200"/>
        <w:rPr>
          <w:rFonts w:ascii="Times New Roman" w:hAnsi="Times New Roman" w:cs="Times New Roman"/>
          <w:b/>
          <w:color w:val="auto"/>
          <w:szCs w:val="22"/>
          <w:lang w:bidi="en-US"/>
        </w:rPr>
      </w:pPr>
      <w:bookmarkStart w:id="65" w:name="OLE_LINK5"/>
      <w:bookmarkStart w:id="66" w:name="OLE_LINK4"/>
      <w:bookmarkStart w:id="67" w:name="OLE_LINK3"/>
      <w:r>
        <w:rPr>
          <w:rFonts w:ascii="Times New Roman" w:hAnsi="Times New Roman" w:cs="Times New Roman" w:hint="eastAsia"/>
          <w:bCs/>
          <w:color w:val="auto"/>
          <w:szCs w:val="22"/>
          <w:lang w:bidi="en-US"/>
        </w:rPr>
        <w:t>前置条件：该用户学生的身份成功登录系统</w:t>
      </w:r>
      <w:bookmarkEnd w:id="65"/>
      <w:bookmarkEnd w:id="66"/>
      <w:r>
        <w:rPr>
          <w:rFonts w:ascii="Times New Roman" w:hAnsi="Times New Roman" w:cs="Times New Roman" w:hint="eastAsia"/>
          <w:bCs/>
          <w:color w:val="auto"/>
          <w:szCs w:val="22"/>
          <w:lang w:bidi="en-US"/>
        </w:rPr>
        <w:t>，操作流程如</w:t>
      </w:r>
      <w:r>
        <w:rPr>
          <w:rFonts w:ascii="Times New Roman" w:hAnsi="Times New Roman" w:cs="Times New Roman"/>
          <w:bCs/>
          <w:color w:val="auto"/>
          <w:szCs w:val="22"/>
          <w:lang w:bidi="en-US"/>
        </w:rPr>
        <w:t>4</w:t>
      </w:r>
      <w:r>
        <w:rPr>
          <w:rFonts w:ascii="Times New Roman" w:hAnsi="Times New Roman" w:cs="Times New Roman" w:hint="eastAsia"/>
          <w:bCs/>
          <w:color w:val="auto"/>
          <w:szCs w:val="22"/>
          <w:lang w:bidi="en-US"/>
        </w:rPr>
        <w:t>-1-</w:t>
      </w:r>
      <w:r>
        <w:rPr>
          <w:rFonts w:ascii="Times New Roman" w:hAnsi="Times New Roman" w:cs="Times New Roman"/>
          <w:bCs/>
          <w:color w:val="auto"/>
          <w:szCs w:val="22"/>
          <w:lang w:bidi="en-US"/>
        </w:rPr>
        <w:t>2</w:t>
      </w:r>
      <w:r>
        <w:rPr>
          <w:rFonts w:ascii="Times New Roman" w:hAnsi="Times New Roman" w:cs="Times New Roman" w:hint="eastAsia"/>
          <w:bCs/>
          <w:color w:val="auto"/>
          <w:szCs w:val="22"/>
          <w:lang w:bidi="en-US"/>
        </w:rPr>
        <w:t>图</w:t>
      </w:r>
    </w:p>
    <w:bookmarkEnd w:id="67"/>
    <w:p w:rsidR="006A4A78" w:rsidRDefault="000E77A8">
      <w:pPr>
        <w:pStyle w:val="aff1"/>
        <w:rPr>
          <w:rFonts w:ascii="Times New Roman" w:eastAsia="宋体" w:hAnsi="Times New Roman" w:cs="Times New Roman"/>
          <w:b/>
          <w:sz w:val="24"/>
          <w:lang w:bidi="en-US"/>
        </w:rPr>
      </w:pPr>
      <w:r>
        <w:rPr>
          <w:noProof/>
        </w:rPr>
        <w:drawing>
          <wp:inline distT="0" distB="0" distL="0" distR="0">
            <wp:extent cx="5274310" cy="2084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pStyle w:val="aff1"/>
        <w:jc w:val="center"/>
        <w:rPr>
          <w:rFonts w:ascii="Times New Roman" w:eastAsia="宋体" w:hAnsi="Times New Roman" w:cs="Times New Roman"/>
          <w:b/>
          <w:sz w:val="21"/>
          <w:szCs w:val="21"/>
          <w:lang w:bidi="en-US"/>
        </w:rPr>
      </w:pPr>
      <w:r>
        <w:rPr>
          <w:rFonts w:ascii="Times New Roman" w:eastAsia="宋体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eastAsia="宋体" w:hAnsi="Times New Roman" w:cs="Times New Roman"/>
          <w:b/>
          <w:sz w:val="21"/>
          <w:szCs w:val="21"/>
          <w:lang w:bidi="en-US"/>
        </w:rPr>
        <w:t>4</w:t>
      </w:r>
      <w:r>
        <w:rPr>
          <w:rFonts w:ascii="Times New Roman" w:eastAsia="宋体" w:hAnsi="Times New Roman" w:cs="Times New Roman" w:hint="eastAsia"/>
          <w:b/>
          <w:sz w:val="21"/>
          <w:szCs w:val="21"/>
          <w:lang w:bidi="en-US"/>
        </w:rPr>
        <w:t>-1-</w:t>
      </w:r>
      <w:r>
        <w:rPr>
          <w:rFonts w:ascii="Times New Roman" w:eastAsia="宋体" w:hAnsi="Times New Roman" w:cs="Times New Roman"/>
          <w:b/>
          <w:sz w:val="21"/>
          <w:szCs w:val="21"/>
          <w:lang w:bidi="en-US"/>
        </w:rPr>
        <w:t>2</w:t>
      </w:r>
    </w:p>
    <w:p w:rsidR="006A4A78" w:rsidRDefault="000E77A8">
      <w:pPr>
        <w:spacing w:after="0" w:line="240" w:lineRule="auto"/>
        <w:rPr>
          <w:rFonts w:asciiTheme="minorEastAsia" w:hAnsiTheme="minorEastAsia" w:cs="宋体"/>
          <w:color w:val="000000"/>
          <w:sz w:val="24"/>
          <w:szCs w:val="24"/>
        </w:rPr>
      </w:pPr>
      <w:r>
        <w:rPr>
          <w:rFonts w:asciiTheme="minorEastAsia" w:hAnsiTheme="minorEastAsia"/>
        </w:rPr>
        <w:br w:type="page"/>
      </w:r>
    </w:p>
    <w:p w:rsidR="006A4A78" w:rsidRDefault="006A4A78">
      <w:pPr>
        <w:pStyle w:val="Default"/>
        <w:ind w:firstLineChars="500" w:firstLine="1200"/>
        <w:rPr>
          <w:rFonts w:asciiTheme="minorEastAsia" w:eastAsiaTheme="minorEastAsia" w:hAnsiTheme="minorEastAsia"/>
        </w:rPr>
      </w:pP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68" w:name="_Toc13127549"/>
      <w:bookmarkStart w:id="69" w:name="OLE_LINK2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作业管理模块</w:t>
      </w:r>
      <w:bookmarkEnd w:id="68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70" w:name="_Toc13127550"/>
      <w:bookmarkStart w:id="71" w:name="OLE_LINK6"/>
      <w:bookmarkEnd w:id="69"/>
      <w:r>
        <w:rPr>
          <w:i w:val="0"/>
          <w:iCs w:val="0"/>
          <w:color w:val="auto"/>
          <w:sz w:val="28"/>
          <w:szCs w:val="28"/>
        </w:rPr>
        <w:t>4.</w:t>
      </w:r>
      <w:r>
        <w:rPr>
          <w:rFonts w:hint="eastAsia"/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.3</w:t>
      </w:r>
      <w:r>
        <w:rPr>
          <w:rFonts w:hint="eastAsia"/>
          <w:i w:val="0"/>
          <w:iCs w:val="0"/>
          <w:color w:val="auto"/>
          <w:sz w:val="28"/>
          <w:szCs w:val="28"/>
        </w:rPr>
        <w:t xml:space="preserve">.1 </w:t>
      </w:r>
      <w:r>
        <w:rPr>
          <w:rFonts w:hint="eastAsia"/>
          <w:i w:val="0"/>
          <w:iCs w:val="0"/>
          <w:color w:val="auto"/>
          <w:sz w:val="28"/>
          <w:szCs w:val="28"/>
        </w:rPr>
        <w:t>作业提交模块</w:t>
      </w:r>
      <w:bookmarkEnd w:id="70"/>
    </w:p>
    <w:bookmarkEnd w:id="71"/>
    <w:p w:rsidR="006A4A78" w:rsidRDefault="000E77A8">
      <w:pPr>
        <w:pStyle w:val="aff1"/>
        <w:rPr>
          <w:rFonts w:ascii="Times New Roman" w:eastAsia="宋体" w:hAnsi="Times New Roman" w:cs="Times New Roman"/>
          <w:bCs/>
          <w:sz w:val="24"/>
          <w:lang w:bidi="en-US"/>
        </w:rPr>
      </w:pPr>
      <w:r>
        <w:rPr>
          <w:rFonts w:ascii="Times New Roman" w:eastAsia="宋体" w:hAnsi="Times New Roman" w:cs="Times New Roman" w:hint="eastAsia"/>
          <w:bCs/>
          <w:sz w:val="24"/>
          <w:lang w:bidi="en-US"/>
        </w:rPr>
        <w:t>前置条件：该用户学生的身份成功登录系统，</w:t>
      </w:r>
      <w:bookmarkStart w:id="72" w:name="OLE_LINK8"/>
      <w:bookmarkStart w:id="73" w:name="OLE_LINK7"/>
      <w:r>
        <w:rPr>
          <w:rFonts w:ascii="Times New Roman" w:eastAsia="宋体" w:hAnsi="Times New Roman" w:cs="Times New Roman" w:hint="eastAsia"/>
          <w:bCs/>
          <w:sz w:val="24"/>
          <w:lang w:bidi="en-US"/>
        </w:rPr>
        <w:t>操作流程如图</w:t>
      </w:r>
      <w:r>
        <w:rPr>
          <w:rFonts w:ascii="Times New Roman" w:eastAsia="宋体" w:hAnsi="Times New Roman" w:cs="Times New Roman"/>
          <w:bCs/>
          <w:sz w:val="24"/>
          <w:lang w:bidi="en-US"/>
        </w:rPr>
        <w:t>4</w:t>
      </w:r>
      <w:r>
        <w:rPr>
          <w:rFonts w:ascii="Times New Roman" w:eastAsia="宋体" w:hAnsi="Times New Roman" w:cs="Times New Roman" w:hint="eastAsia"/>
          <w:bCs/>
          <w:sz w:val="24"/>
          <w:lang w:bidi="en-US"/>
        </w:rPr>
        <w:t>-1-3</w:t>
      </w:r>
      <w:bookmarkEnd w:id="72"/>
      <w:bookmarkEnd w:id="73"/>
    </w:p>
    <w:p w:rsidR="006A4A78" w:rsidRDefault="000E77A8">
      <w:r>
        <w:rPr>
          <w:noProof/>
        </w:rPr>
        <w:drawing>
          <wp:inline distT="0" distB="0" distL="0" distR="0">
            <wp:extent cx="5274310" cy="29057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bookmarkStart w:id="74" w:name="OLE_LINK10"/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-1-3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75" w:name="_Toc13127551"/>
      <w:bookmarkEnd w:id="74"/>
      <w:r>
        <w:rPr>
          <w:i w:val="0"/>
          <w:iCs w:val="0"/>
          <w:color w:val="auto"/>
          <w:sz w:val="28"/>
          <w:szCs w:val="28"/>
        </w:rPr>
        <w:t>4.</w:t>
      </w:r>
      <w:r>
        <w:rPr>
          <w:rFonts w:hint="eastAsia"/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.3</w:t>
      </w:r>
      <w:r>
        <w:rPr>
          <w:rFonts w:hint="eastAsia"/>
          <w:i w:val="0"/>
          <w:iCs w:val="0"/>
          <w:color w:val="auto"/>
          <w:sz w:val="28"/>
          <w:szCs w:val="28"/>
        </w:rPr>
        <w:t xml:space="preserve">.2 </w:t>
      </w:r>
      <w:r>
        <w:rPr>
          <w:rFonts w:hint="eastAsia"/>
          <w:i w:val="0"/>
          <w:iCs w:val="0"/>
          <w:color w:val="auto"/>
          <w:sz w:val="28"/>
          <w:szCs w:val="28"/>
        </w:rPr>
        <w:t>查询作业模块</w:t>
      </w:r>
      <w:bookmarkEnd w:id="75"/>
    </w:p>
    <w:p w:rsidR="006A4A78" w:rsidRDefault="000E77A8">
      <w:r>
        <w:rPr>
          <w:rFonts w:ascii="Times New Roman" w:eastAsia="宋体" w:hAnsi="Times New Roman" w:cs="Times New Roman" w:hint="eastAsia"/>
          <w:bCs/>
          <w:sz w:val="24"/>
          <w:lang w:bidi="en-US"/>
        </w:rPr>
        <w:t>前置条件：该用户学生的身份成功登录系统，操作流程如图</w:t>
      </w:r>
      <w:r>
        <w:rPr>
          <w:rFonts w:ascii="Times New Roman" w:eastAsia="宋体" w:hAnsi="Times New Roman" w:cs="Times New Roman"/>
          <w:bCs/>
          <w:sz w:val="24"/>
          <w:lang w:bidi="en-US"/>
        </w:rPr>
        <w:t>4</w:t>
      </w:r>
      <w:r>
        <w:rPr>
          <w:rFonts w:ascii="Times New Roman" w:eastAsia="宋体" w:hAnsi="Times New Roman" w:cs="Times New Roman" w:hint="eastAsia"/>
          <w:bCs/>
          <w:sz w:val="24"/>
          <w:lang w:bidi="en-US"/>
        </w:rPr>
        <w:t>-1-4</w:t>
      </w:r>
    </w:p>
    <w:p w:rsidR="006A4A78" w:rsidRDefault="006A4A78">
      <w:pPr>
        <w:jc w:val="center"/>
      </w:pPr>
    </w:p>
    <w:p w:rsidR="006A4A78" w:rsidRDefault="000E77A8">
      <w:pPr>
        <w:rPr>
          <w:rFonts w:ascii="Times New Roman" w:eastAsia="宋体" w:hAnsi="Times New Roman" w:cs="Times New Roman"/>
          <w:b/>
          <w:sz w:val="24"/>
          <w:lang w:bidi="en-US"/>
        </w:rPr>
      </w:pPr>
      <w:r>
        <w:rPr>
          <w:noProof/>
        </w:rPr>
        <w:lastRenderedPageBreak/>
        <w:drawing>
          <wp:inline distT="0" distB="0" distL="0" distR="0">
            <wp:extent cx="5274310" cy="2889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eastAsia="宋体" w:hAnsi="Times New Roman" w:cs="Times New Roman"/>
          <w:b/>
          <w:sz w:val="21"/>
          <w:szCs w:val="21"/>
          <w:lang w:bidi="en-US"/>
        </w:rPr>
        <w:t>4</w:t>
      </w:r>
      <w:r>
        <w:rPr>
          <w:rFonts w:ascii="Times New Roman" w:eastAsia="宋体" w:hAnsi="Times New Roman" w:cs="Times New Roman" w:hint="eastAsia"/>
          <w:b/>
          <w:sz w:val="21"/>
          <w:szCs w:val="21"/>
          <w:lang w:bidi="en-US"/>
        </w:rPr>
        <w:t>-1-4</w:t>
      </w:r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76" w:name="_Toc13127552"/>
      <w:r>
        <w:rPr>
          <w:rFonts w:ascii="Times New Roman" w:eastAsia="黑体" w:hAnsi="Times New Roman" w:cs="Times New Roman"/>
          <w:color w:val="auto"/>
          <w:sz w:val="32"/>
          <w:szCs w:val="32"/>
        </w:rPr>
        <w:t>4.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2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教师端子系统模块</w:t>
      </w:r>
      <w:bookmarkEnd w:id="76"/>
    </w:p>
    <w:p w:rsidR="006A4A78" w:rsidRDefault="000E77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教师端子系统模块主要用于处理教师业务</w:t>
      </w:r>
    </w:p>
    <w:p w:rsidR="006A4A78" w:rsidRDefault="006A4A78"/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77" w:name="_Toc13127553"/>
      <w:bookmarkStart w:id="78" w:name="OLE_LINK11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.1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登录模块</w:t>
      </w:r>
      <w:bookmarkEnd w:id="77"/>
    </w:p>
    <w:p w:rsidR="006A4A78" w:rsidRDefault="000E77A8">
      <w:pPr>
        <w:pStyle w:val="aff1"/>
        <w:ind w:left="0"/>
        <w:rPr>
          <w:sz w:val="24"/>
          <w:szCs w:val="24"/>
        </w:rPr>
      </w:pPr>
      <w:bookmarkStart w:id="79" w:name="OLE_LINK14"/>
      <w:bookmarkStart w:id="80" w:name="OLE_LINK16"/>
      <w:bookmarkStart w:id="81" w:name="OLE_LINK15"/>
      <w:bookmarkEnd w:id="78"/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操作流程如</w:t>
      </w:r>
      <w:bookmarkEnd w:id="79"/>
      <w:bookmarkEnd w:id="80"/>
      <w:bookmarkEnd w:id="81"/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图</w:t>
      </w:r>
      <w:r>
        <w:rPr>
          <w:rFonts w:ascii="Times New Roman" w:eastAsia="宋体" w:hAnsi="Times New Roman" w:cs="Times New Roman"/>
          <w:bCs/>
          <w:sz w:val="24"/>
          <w:szCs w:val="24"/>
          <w:lang w:bidi="en-US"/>
        </w:rPr>
        <w:t>4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-2-1</w:t>
      </w:r>
    </w:p>
    <w:p w:rsidR="006A4A78" w:rsidRDefault="000E77A8">
      <w:pPr>
        <w:pStyle w:val="aff1"/>
        <w:rPr>
          <w:rFonts w:ascii="Times New Roman" w:eastAsia="宋体" w:hAnsi="Times New Roman" w:cs="Times New Roman"/>
          <w:b/>
          <w:sz w:val="24"/>
          <w:lang w:bidi="en-US"/>
        </w:rPr>
      </w:pPr>
      <w:r>
        <w:rPr>
          <w:noProof/>
        </w:rPr>
        <w:drawing>
          <wp:inline distT="0" distB="0" distL="0" distR="0">
            <wp:extent cx="5274310" cy="26536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bookmarkStart w:id="82" w:name="OLE_LINK17"/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-2-1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83" w:name="_Toc13127554"/>
      <w:bookmarkStart w:id="84" w:name="OLE_LINK21"/>
      <w:bookmarkEnd w:id="82"/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修改个人信息模块</w:t>
      </w:r>
      <w:bookmarkEnd w:id="83"/>
    </w:p>
    <w:p w:rsidR="006A4A78" w:rsidRDefault="000E77A8">
      <w:pPr>
        <w:rPr>
          <w:rFonts w:eastAsia="宋体"/>
          <w:bCs/>
          <w:sz w:val="24"/>
          <w:szCs w:val="24"/>
        </w:rPr>
      </w:pPr>
      <w:bookmarkStart w:id="85" w:name="OLE_LINK23"/>
      <w:bookmarkStart w:id="86" w:name="OLE_LINK24"/>
      <w:bookmarkEnd w:id="84"/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bookmarkEnd w:id="85"/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4-2-2</w:t>
      </w:r>
    </w:p>
    <w:bookmarkEnd w:id="86"/>
    <w:p w:rsidR="006A4A78" w:rsidRDefault="000E77A8">
      <w:pPr>
        <w:jc w:val="center"/>
      </w:pPr>
      <w:r>
        <w:rPr>
          <w:noProof/>
        </w:rPr>
        <w:drawing>
          <wp:inline distT="0" distB="0" distL="0" distR="0">
            <wp:extent cx="5274310" cy="1976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</w:pPr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-2-2</w:t>
      </w:r>
      <w:r>
        <w:br w:type="page"/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87" w:name="_Toc13127555"/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题库管理模块</w:t>
      </w:r>
      <w:bookmarkEnd w:id="87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88" w:name="_Toc13127556"/>
      <w:bookmarkStart w:id="89" w:name="OLE_LINK22"/>
      <w:r>
        <w:rPr>
          <w:i w:val="0"/>
          <w:iCs w:val="0"/>
          <w:color w:val="auto"/>
          <w:sz w:val="28"/>
          <w:szCs w:val="28"/>
        </w:rPr>
        <w:t>4.</w:t>
      </w:r>
      <w:r>
        <w:rPr>
          <w:rFonts w:hint="eastAsia"/>
          <w:i w:val="0"/>
          <w:iCs w:val="0"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t>.3</w:t>
      </w:r>
      <w:r>
        <w:rPr>
          <w:rFonts w:hint="eastAsia"/>
          <w:i w:val="0"/>
          <w:iCs w:val="0"/>
          <w:color w:val="auto"/>
          <w:sz w:val="28"/>
          <w:szCs w:val="28"/>
        </w:rPr>
        <w:t xml:space="preserve">.1 </w:t>
      </w:r>
      <w:r>
        <w:rPr>
          <w:rFonts w:hint="eastAsia"/>
          <w:i w:val="0"/>
          <w:iCs w:val="0"/>
          <w:color w:val="auto"/>
          <w:sz w:val="28"/>
          <w:szCs w:val="28"/>
        </w:rPr>
        <w:t>题目增加模块</w:t>
      </w:r>
      <w:bookmarkEnd w:id="88"/>
    </w:p>
    <w:p w:rsidR="006A4A78" w:rsidRDefault="000E77A8">
      <w:pPr>
        <w:rPr>
          <w:rFonts w:eastAsia="宋体"/>
          <w:bCs/>
          <w:sz w:val="24"/>
          <w:szCs w:val="24"/>
        </w:rPr>
      </w:pPr>
      <w:bookmarkStart w:id="90" w:name="OLE_LINK25"/>
      <w:bookmarkEnd w:id="89"/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4-2-3</w:t>
      </w:r>
    </w:p>
    <w:bookmarkEnd w:id="90"/>
    <w:p w:rsidR="006A4A78" w:rsidRDefault="000E77A8">
      <w:r>
        <w:rPr>
          <w:noProof/>
        </w:rPr>
        <w:drawing>
          <wp:inline distT="0" distB="0" distL="0" distR="0">
            <wp:extent cx="5274310" cy="3538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bookmarkStart w:id="91" w:name="OLE_LINK26"/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-2-3</w:t>
      </w:r>
    </w:p>
    <w:p w:rsidR="006A4A78" w:rsidRDefault="006A4A78">
      <w:pPr>
        <w:jc w:val="center"/>
      </w:pPr>
      <w:bookmarkStart w:id="92" w:name="OLE_LINK27"/>
      <w:bookmarkEnd w:id="91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93" w:name="_Toc13127557"/>
      <w:r>
        <w:rPr>
          <w:i w:val="0"/>
          <w:iCs w:val="0"/>
          <w:color w:val="auto"/>
          <w:sz w:val="28"/>
          <w:szCs w:val="28"/>
        </w:rPr>
        <w:t>4.</w:t>
      </w:r>
      <w:r>
        <w:rPr>
          <w:rFonts w:hint="eastAsia"/>
          <w:i w:val="0"/>
          <w:iCs w:val="0"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t>.3</w:t>
      </w:r>
      <w:r>
        <w:rPr>
          <w:rFonts w:hint="eastAsia"/>
          <w:i w:val="0"/>
          <w:iCs w:val="0"/>
          <w:color w:val="auto"/>
          <w:sz w:val="28"/>
          <w:szCs w:val="28"/>
        </w:rPr>
        <w:t xml:space="preserve">.2 </w:t>
      </w:r>
      <w:r>
        <w:rPr>
          <w:rFonts w:hint="eastAsia"/>
          <w:i w:val="0"/>
          <w:iCs w:val="0"/>
          <w:color w:val="auto"/>
          <w:sz w:val="28"/>
          <w:szCs w:val="28"/>
        </w:rPr>
        <w:t>题目修改模块</w:t>
      </w:r>
      <w:bookmarkEnd w:id="93"/>
    </w:p>
    <w:p w:rsidR="006A4A78" w:rsidRDefault="000E77A8">
      <w:pPr>
        <w:rPr>
          <w:rFonts w:eastAsia="宋体"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4-2-4</w:t>
      </w:r>
    </w:p>
    <w:p w:rsidR="006A4A78" w:rsidRDefault="000E77A8">
      <w:pPr>
        <w:jc w:val="center"/>
      </w:pPr>
      <w:r>
        <w:rPr>
          <w:noProof/>
        </w:rPr>
        <w:lastRenderedPageBreak/>
        <w:drawing>
          <wp:inline distT="0" distB="0" distL="0" distR="0">
            <wp:extent cx="4463415" cy="33096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5660" cy="3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-</w:t>
      </w:r>
      <w:bookmarkEnd w:id="92"/>
      <w:r>
        <w:rPr>
          <w:rFonts w:hint="eastAsia"/>
          <w:b/>
          <w:bCs/>
          <w:sz w:val="21"/>
          <w:szCs w:val="21"/>
        </w:rPr>
        <w:t>2-4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94" w:name="_Toc13127558"/>
      <w:r>
        <w:rPr>
          <w:i w:val="0"/>
          <w:iCs w:val="0"/>
          <w:color w:val="auto"/>
          <w:sz w:val="28"/>
          <w:szCs w:val="28"/>
        </w:rPr>
        <w:t>4.</w:t>
      </w:r>
      <w:r>
        <w:rPr>
          <w:rFonts w:hint="eastAsia"/>
          <w:i w:val="0"/>
          <w:iCs w:val="0"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t>.3</w:t>
      </w:r>
      <w:r>
        <w:rPr>
          <w:rFonts w:hint="eastAsia"/>
          <w:i w:val="0"/>
          <w:iCs w:val="0"/>
          <w:color w:val="auto"/>
          <w:sz w:val="28"/>
          <w:szCs w:val="28"/>
        </w:rPr>
        <w:t xml:space="preserve">.3 </w:t>
      </w:r>
      <w:r>
        <w:rPr>
          <w:rFonts w:hint="eastAsia"/>
          <w:i w:val="0"/>
          <w:iCs w:val="0"/>
          <w:color w:val="auto"/>
          <w:sz w:val="28"/>
          <w:szCs w:val="28"/>
        </w:rPr>
        <w:t>题目查询模块</w:t>
      </w:r>
      <w:bookmarkEnd w:id="94"/>
    </w:p>
    <w:p w:rsidR="006A4A78" w:rsidRDefault="000E77A8">
      <w:pPr>
        <w:rPr>
          <w:rFonts w:eastAsia="宋体"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4-2-5</w:t>
      </w:r>
    </w:p>
    <w:p w:rsidR="006A4A78" w:rsidRDefault="000E77A8">
      <w:pPr>
        <w:jc w:val="center"/>
      </w:pPr>
      <w:r>
        <w:rPr>
          <w:noProof/>
        </w:rPr>
        <w:drawing>
          <wp:inline distT="0" distB="0" distL="0" distR="0">
            <wp:extent cx="5274310" cy="2792730"/>
            <wp:effectExtent l="0" t="0" r="1397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-2-5</w:t>
      </w:r>
    </w:p>
    <w:p w:rsidR="006A4A78" w:rsidRDefault="006A4A78">
      <w:pPr>
        <w:jc w:val="center"/>
      </w:pP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95" w:name="_Toc13127559"/>
      <w:r>
        <w:rPr>
          <w:i w:val="0"/>
          <w:iCs w:val="0"/>
          <w:color w:val="auto"/>
          <w:sz w:val="28"/>
          <w:szCs w:val="28"/>
        </w:rPr>
        <w:lastRenderedPageBreak/>
        <w:t>4.</w:t>
      </w:r>
      <w:r>
        <w:rPr>
          <w:rFonts w:hint="eastAsia"/>
          <w:i w:val="0"/>
          <w:iCs w:val="0"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t>.3</w:t>
      </w:r>
      <w:r>
        <w:rPr>
          <w:rFonts w:hint="eastAsia"/>
          <w:i w:val="0"/>
          <w:iCs w:val="0"/>
          <w:color w:val="auto"/>
          <w:sz w:val="28"/>
          <w:szCs w:val="28"/>
        </w:rPr>
        <w:t xml:space="preserve">.4 </w:t>
      </w:r>
      <w:r>
        <w:rPr>
          <w:rFonts w:hint="eastAsia"/>
          <w:i w:val="0"/>
          <w:iCs w:val="0"/>
          <w:color w:val="auto"/>
          <w:sz w:val="28"/>
          <w:szCs w:val="28"/>
        </w:rPr>
        <w:t>题目删除模块</w:t>
      </w:r>
      <w:bookmarkEnd w:id="95"/>
    </w:p>
    <w:p w:rsidR="006A4A78" w:rsidRDefault="000E77A8">
      <w:pPr>
        <w:rPr>
          <w:rFonts w:eastAsia="宋体"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4-2-6</w:t>
      </w:r>
    </w:p>
    <w:p w:rsidR="006A4A78" w:rsidRDefault="000E77A8">
      <w:pPr>
        <w:jc w:val="center"/>
      </w:pPr>
      <w:r>
        <w:rPr>
          <w:noProof/>
        </w:rPr>
        <w:drawing>
          <wp:inline distT="0" distB="0" distL="0" distR="0">
            <wp:extent cx="5274310" cy="37141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-2-6</w:t>
      </w:r>
    </w:p>
    <w:p w:rsidR="006A4A78" w:rsidRDefault="006A4A78">
      <w:pPr>
        <w:jc w:val="center"/>
      </w:pPr>
    </w:p>
    <w:p w:rsidR="006A4A78" w:rsidRDefault="006A4A78">
      <w:pPr>
        <w:jc w:val="center"/>
      </w:pPr>
    </w:p>
    <w:p w:rsidR="006A4A78" w:rsidRDefault="000E77A8">
      <w:pPr>
        <w:pStyle w:val="32"/>
        <w:rPr>
          <w:color w:val="auto"/>
          <w:sz w:val="30"/>
          <w:szCs w:val="30"/>
        </w:rPr>
      </w:pPr>
      <w:bookmarkStart w:id="96" w:name="_Toc13127560"/>
      <w:r>
        <w:rPr>
          <w:rFonts w:hint="eastAsia"/>
          <w:color w:val="auto"/>
          <w:sz w:val="30"/>
          <w:szCs w:val="30"/>
        </w:rPr>
        <w:t>4.2.4</w:t>
      </w:r>
      <w:r>
        <w:rPr>
          <w:rFonts w:hint="eastAsia"/>
          <w:color w:val="auto"/>
          <w:sz w:val="30"/>
          <w:szCs w:val="30"/>
        </w:rPr>
        <w:t>作业管理模块</w:t>
      </w:r>
      <w:bookmarkEnd w:id="96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97" w:name="_Toc13127561"/>
      <w:r>
        <w:rPr>
          <w:rFonts w:hint="eastAsia"/>
          <w:i w:val="0"/>
          <w:iCs w:val="0"/>
          <w:color w:val="auto"/>
          <w:sz w:val="28"/>
          <w:szCs w:val="28"/>
        </w:rPr>
        <w:t>4.2.4.1</w:t>
      </w:r>
      <w:r>
        <w:rPr>
          <w:rFonts w:hint="eastAsia"/>
          <w:i w:val="0"/>
          <w:iCs w:val="0"/>
          <w:color w:val="auto"/>
          <w:sz w:val="28"/>
          <w:szCs w:val="28"/>
        </w:rPr>
        <w:t>发布作业</w:t>
      </w:r>
      <w:bookmarkEnd w:id="97"/>
    </w:p>
    <w:p w:rsidR="006A4A78" w:rsidRDefault="000E77A8">
      <w:pPr>
        <w:rPr>
          <w:rFonts w:eastAsia="宋体"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4-2-7</w:t>
      </w:r>
    </w:p>
    <w:p w:rsidR="006A4A78" w:rsidRDefault="006A4A78"/>
    <w:p w:rsidR="006A4A78" w:rsidRDefault="000E77A8">
      <w:r>
        <w:rPr>
          <w:noProof/>
        </w:rPr>
        <w:lastRenderedPageBreak/>
        <w:drawing>
          <wp:inline distT="0" distB="0" distL="114300" distR="114300">
            <wp:extent cx="5266690" cy="3651250"/>
            <wp:effectExtent l="0" t="0" r="6350" b="6350"/>
            <wp:docPr id="96" name="图片 96" descr="作业发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作业发布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4-2-7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98" w:name="_Toc13127562"/>
      <w:r>
        <w:rPr>
          <w:rFonts w:hint="eastAsia"/>
          <w:i w:val="0"/>
          <w:iCs w:val="0"/>
          <w:color w:val="auto"/>
          <w:sz w:val="28"/>
          <w:szCs w:val="28"/>
        </w:rPr>
        <w:t>4.2.4.2</w:t>
      </w:r>
      <w:r>
        <w:rPr>
          <w:rFonts w:hint="eastAsia"/>
          <w:i w:val="0"/>
          <w:iCs w:val="0"/>
          <w:color w:val="auto"/>
          <w:sz w:val="28"/>
          <w:szCs w:val="28"/>
        </w:rPr>
        <w:t>查看作业</w:t>
      </w:r>
      <w:bookmarkEnd w:id="98"/>
    </w:p>
    <w:p w:rsidR="006A4A78" w:rsidRDefault="000E77A8"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4-2-8</w:t>
      </w:r>
    </w:p>
    <w:p w:rsidR="006A4A78" w:rsidRDefault="000E77A8">
      <w:r>
        <w:rPr>
          <w:noProof/>
        </w:rPr>
        <w:drawing>
          <wp:inline distT="0" distB="0" distL="114300" distR="114300">
            <wp:extent cx="5165090" cy="3228340"/>
            <wp:effectExtent l="0" t="0" r="1270" b="2540"/>
            <wp:docPr id="21" name="图片 21" descr="查看已发布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查看已发布作业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4-2-8</w:t>
      </w:r>
    </w:p>
    <w:p w:rsidR="006A4A78" w:rsidRDefault="006A4A78"/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99" w:name="_Toc13127563"/>
      <w:r>
        <w:rPr>
          <w:rFonts w:hint="eastAsia"/>
          <w:i w:val="0"/>
          <w:iCs w:val="0"/>
          <w:color w:val="auto"/>
          <w:sz w:val="28"/>
          <w:szCs w:val="28"/>
        </w:rPr>
        <w:t>4.2.4.3</w:t>
      </w:r>
      <w:r>
        <w:rPr>
          <w:rFonts w:hint="eastAsia"/>
          <w:i w:val="0"/>
          <w:iCs w:val="0"/>
          <w:color w:val="auto"/>
          <w:sz w:val="28"/>
          <w:szCs w:val="28"/>
        </w:rPr>
        <w:t>修改作业</w:t>
      </w:r>
      <w:bookmarkEnd w:id="99"/>
    </w:p>
    <w:p w:rsidR="006A4A78" w:rsidRDefault="000E77A8">
      <w:bookmarkStart w:id="100" w:name="OLE_LINK13"/>
      <w:bookmarkStart w:id="101" w:name="OLE_LINK12"/>
      <w:bookmarkStart w:id="102" w:name="OLE_LINK18"/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4-2-9</w:t>
      </w:r>
    </w:p>
    <w:bookmarkEnd w:id="100"/>
    <w:bookmarkEnd w:id="101"/>
    <w:bookmarkEnd w:id="102"/>
    <w:p w:rsidR="006A4A78" w:rsidRDefault="000E77A8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4438650"/>
            <wp:effectExtent l="0" t="0" r="2540" b="0"/>
            <wp:docPr id="67" name="图片 67" descr="C:\Users\pc\Documents\Tencent Files\975810296\Image\C2C\Image2\KGWA6C}T%PPUD(923H(HDW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:\Users\pc\Documents\Tencent Files\975810296\Image\C2C\Image2\KGWA6C}T%PPUD(923H(HDW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6A4A78"/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4-2-9</w:t>
      </w:r>
    </w:p>
    <w:p w:rsidR="006A4A78" w:rsidRDefault="006A4A78"/>
    <w:p w:rsidR="006A4A78" w:rsidRDefault="000E77A8">
      <w:pPr>
        <w:pStyle w:val="41"/>
      </w:pPr>
      <w:bookmarkStart w:id="103" w:name="_Toc13127564"/>
      <w:r>
        <w:rPr>
          <w:rFonts w:hint="eastAsia"/>
        </w:rPr>
        <w:t>4</w:t>
      </w:r>
      <w:r>
        <w:t>.2.4.4</w:t>
      </w:r>
      <w:r>
        <w:rPr>
          <w:rFonts w:hint="eastAsia"/>
        </w:rPr>
        <w:t>删除作业</w:t>
      </w:r>
    </w:p>
    <w:p w:rsidR="006A4A78" w:rsidRDefault="000E77A8"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该用户以教师的身份成功登录系统，操作流程如图</w:t>
      </w:r>
      <w:r>
        <w:rPr>
          <w:rFonts w:ascii="Times New Roman" w:eastAsia="宋体" w:hAnsi="Times New Roman" w:cs="Times New Roman" w:hint="eastAsia"/>
          <w:bCs/>
          <w:sz w:val="24"/>
          <w:szCs w:val="24"/>
          <w:lang w:bidi="en-US"/>
        </w:rPr>
        <w:t>4-2-</w:t>
      </w:r>
      <w:r>
        <w:rPr>
          <w:rFonts w:ascii="Times New Roman" w:eastAsia="宋体" w:hAnsi="Times New Roman" w:cs="Times New Roman"/>
          <w:bCs/>
          <w:sz w:val="24"/>
          <w:szCs w:val="24"/>
          <w:lang w:bidi="en-US"/>
        </w:rPr>
        <w:t>10</w:t>
      </w:r>
    </w:p>
    <w:p w:rsidR="006A4A78" w:rsidRDefault="000E77A8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4310" cy="4478655"/>
            <wp:effectExtent l="0" t="0" r="2540" b="0"/>
            <wp:docPr id="70" name="图片 70" descr="C:\Users\pc\Documents\Tencent Files\975810296\Image\C2C\Image2\_DBIEG{3%K0]A%P7D}TXA{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C:\Users\pc\Documents\Tencent Files\975810296\Image\C2C\Image2\_DBIEG{3%K0]A%P7D}TXA{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6A4A78"/>
    <w:p w:rsidR="006A4A78" w:rsidRDefault="000E77A8">
      <w:pPr>
        <w:pStyle w:val="21"/>
        <w:rPr>
          <w:rFonts w:ascii="Times New Roman" w:eastAsia="黑体" w:hAnsi="Times New Roman" w:cs="Times New Roman"/>
          <w:color w:val="auto"/>
          <w:sz w:val="32"/>
          <w:szCs w:val="32"/>
        </w:rPr>
      </w:pPr>
      <w:r>
        <w:rPr>
          <w:rFonts w:ascii="Times New Roman" w:eastAsia="黑体" w:hAnsi="Times New Roman" w:cs="Times New Roman"/>
          <w:color w:val="auto"/>
          <w:sz w:val="32"/>
          <w:szCs w:val="32"/>
        </w:rPr>
        <w:t xml:space="preserve">4.3 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管理端子系统模块</w:t>
      </w:r>
      <w:bookmarkEnd w:id="103"/>
    </w:p>
    <w:p w:rsidR="006A4A78" w:rsidRDefault="000E77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管理员端子系统模块主要用于管理系统信息</w:t>
      </w:r>
    </w:p>
    <w:p w:rsidR="006A4A78" w:rsidRDefault="000E77A8">
      <w:pPr>
        <w:pStyle w:val="32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04" w:name="_Toc13127565"/>
      <w:r>
        <w:rPr>
          <w:rFonts w:ascii="Times New Roman" w:eastAsia="黑体" w:hAnsi="Times New Roman" w:cs="Times New Roman"/>
          <w:color w:val="auto"/>
          <w:sz w:val="30"/>
          <w:szCs w:val="30"/>
        </w:rPr>
        <w:t>4.3.1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管理员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登录模块</w:t>
      </w:r>
      <w:bookmarkEnd w:id="104"/>
    </w:p>
    <w:p w:rsidR="006A4A78" w:rsidRDefault="000E77A8">
      <w:r>
        <w:rPr>
          <w:noProof/>
        </w:rPr>
        <w:drawing>
          <wp:inline distT="0" distB="0" distL="0" distR="0">
            <wp:extent cx="5269865" cy="2653030"/>
            <wp:effectExtent l="0" t="0" r="6985" b="0"/>
            <wp:docPr id="15" name="图片 15" descr="C:\Users\Administrator\Desktop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5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图</w:t>
      </w:r>
      <w:r>
        <w:rPr>
          <w:rFonts w:hint="eastAsia"/>
          <w:b/>
          <w:bCs/>
        </w:rPr>
        <w:t>4-3-1</w:t>
      </w:r>
    </w:p>
    <w:p w:rsidR="006A4A78" w:rsidRDefault="006A4A78"/>
    <w:p w:rsidR="006A4A78" w:rsidRDefault="000E77A8">
      <w:pPr>
        <w:pStyle w:val="32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05" w:name="_Toc13127566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4.3.2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学院信息管理</w:t>
      </w:r>
      <w:bookmarkEnd w:id="105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06" w:name="_Toc13127567"/>
      <w:r>
        <w:rPr>
          <w:rFonts w:hint="eastAsia"/>
          <w:i w:val="0"/>
          <w:iCs w:val="0"/>
          <w:color w:val="auto"/>
          <w:sz w:val="28"/>
          <w:szCs w:val="28"/>
        </w:rPr>
        <w:t>4.3.2.1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学院信息添加</w:t>
      </w:r>
      <w:bookmarkEnd w:id="106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/>
          <w:bCs/>
          <w:sz w:val="24"/>
          <w:szCs w:val="24"/>
          <w:lang w:bidi="en-US"/>
        </w:rPr>
        <w:t>4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-3-2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744720" cy="3501390"/>
            <wp:effectExtent l="0" t="0" r="10160" b="3810"/>
            <wp:docPr id="3" name="图片 3" descr="学院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学院添加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4-3-2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07" w:name="_Toc13127568"/>
      <w:r>
        <w:rPr>
          <w:rFonts w:hint="eastAsia"/>
          <w:i w:val="0"/>
          <w:iCs w:val="0"/>
          <w:color w:val="auto"/>
          <w:sz w:val="28"/>
          <w:szCs w:val="28"/>
        </w:rPr>
        <w:t>4.3.2.2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学院信息删除</w:t>
      </w:r>
      <w:bookmarkEnd w:id="107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4-3-3</w:t>
      </w:r>
    </w:p>
    <w:p w:rsidR="006A4A78" w:rsidRDefault="000E77A8">
      <w:r>
        <w:rPr>
          <w:rFonts w:hint="eastAsia"/>
          <w:noProof/>
        </w:rPr>
        <w:lastRenderedPageBreak/>
        <w:drawing>
          <wp:inline distT="0" distB="0" distL="114300" distR="114300">
            <wp:extent cx="4883785" cy="3451225"/>
            <wp:effectExtent l="0" t="0" r="8255" b="8255"/>
            <wp:docPr id="91" name="图片 91" descr="学院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学院删除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4-3-3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08" w:name="_Toc13127569"/>
      <w:r>
        <w:rPr>
          <w:rFonts w:hint="eastAsia"/>
          <w:i w:val="0"/>
          <w:iCs w:val="0"/>
          <w:color w:val="auto"/>
          <w:sz w:val="28"/>
          <w:szCs w:val="28"/>
        </w:rPr>
        <w:t>4.3.2.3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学院信息查询</w:t>
      </w:r>
      <w:bookmarkEnd w:id="108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4-3-4</w:t>
      </w:r>
    </w:p>
    <w:p w:rsidR="006A4A78" w:rsidRDefault="000E77A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65420" cy="3699510"/>
            <wp:effectExtent l="0" t="0" r="7620" b="3810"/>
            <wp:docPr id="93" name="图片 93" descr="学院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学院查询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lastRenderedPageBreak/>
        <w:t>图</w:t>
      </w:r>
      <w:r>
        <w:rPr>
          <w:rFonts w:hint="eastAsia"/>
          <w:b/>
          <w:bCs/>
          <w:sz w:val="21"/>
          <w:szCs w:val="21"/>
        </w:rPr>
        <w:t>4-3-4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09" w:name="_Toc13127570"/>
      <w:r>
        <w:rPr>
          <w:rFonts w:hint="eastAsia"/>
          <w:i w:val="0"/>
          <w:iCs w:val="0"/>
          <w:color w:val="auto"/>
          <w:sz w:val="28"/>
          <w:szCs w:val="28"/>
        </w:rPr>
        <w:t>4.3.2.4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学院信息修改</w:t>
      </w:r>
      <w:bookmarkEnd w:id="109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4-3-5</w:t>
      </w:r>
    </w:p>
    <w:p w:rsidR="006A4A78" w:rsidRDefault="000E77A8">
      <w:r>
        <w:rPr>
          <w:noProof/>
        </w:rPr>
        <w:drawing>
          <wp:inline distT="0" distB="0" distL="114300" distR="114300">
            <wp:extent cx="5273675" cy="3506470"/>
            <wp:effectExtent l="0" t="0" r="14605" b="13970"/>
            <wp:docPr id="94" name="图片 94" descr="学院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学院修改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4-3-5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10" w:name="_Toc13127571"/>
      <w:r>
        <w:rPr>
          <w:rFonts w:ascii="Times New Roman" w:eastAsia="黑体" w:hAnsi="Times New Roman" w:cs="Times New Roman"/>
          <w:color w:val="auto"/>
          <w:sz w:val="30"/>
          <w:szCs w:val="30"/>
        </w:rPr>
        <w:t>4.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3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班级信息管理</w:t>
      </w:r>
      <w:bookmarkEnd w:id="110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11" w:name="_Toc13127572"/>
      <w:r>
        <w:rPr>
          <w:rFonts w:hint="eastAsia"/>
          <w:i w:val="0"/>
          <w:iCs w:val="0"/>
          <w:color w:val="auto"/>
          <w:sz w:val="28"/>
          <w:szCs w:val="28"/>
        </w:rPr>
        <w:t>4.3.3.1</w:t>
      </w:r>
      <w:r>
        <w:rPr>
          <w:rFonts w:hint="eastAsia"/>
          <w:i w:val="0"/>
          <w:iCs w:val="0"/>
          <w:color w:val="auto"/>
          <w:sz w:val="28"/>
          <w:szCs w:val="28"/>
        </w:rPr>
        <w:t>班级</w:t>
      </w:r>
      <w:r>
        <w:rPr>
          <w:i w:val="0"/>
          <w:iCs w:val="0"/>
          <w:color w:val="auto"/>
          <w:sz w:val="28"/>
          <w:szCs w:val="28"/>
        </w:rPr>
        <w:t>信息添加</w:t>
      </w:r>
      <w:bookmarkEnd w:id="111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4-3-6</w:t>
      </w:r>
    </w:p>
    <w:p w:rsidR="006A4A78" w:rsidRDefault="000E77A8">
      <w:r>
        <w:rPr>
          <w:rFonts w:hint="eastAsia"/>
          <w:noProof/>
        </w:rPr>
        <w:lastRenderedPageBreak/>
        <w:drawing>
          <wp:inline distT="0" distB="0" distL="0" distR="0">
            <wp:extent cx="5269865" cy="2626995"/>
            <wp:effectExtent l="0" t="0" r="3175" b="9525"/>
            <wp:docPr id="24" name="图片 24" descr="C:\Users\Administrator\Desktop\36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Desktop\3652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4-3-6</w:t>
      </w:r>
    </w:p>
    <w:p w:rsidR="006A4A78" w:rsidRDefault="006A4A78"/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12" w:name="_Toc13127573"/>
      <w:r>
        <w:rPr>
          <w:rFonts w:hint="eastAsia"/>
          <w:i w:val="0"/>
          <w:iCs w:val="0"/>
          <w:color w:val="auto"/>
          <w:sz w:val="28"/>
          <w:szCs w:val="28"/>
        </w:rPr>
        <w:t>4.3.3.2</w:t>
      </w:r>
      <w:r>
        <w:rPr>
          <w:rFonts w:hint="eastAsia"/>
          <w:i w:val="0"/>
          <w:iCs w:val="0"/>
          <w:color w:val="auto"/>
          <w:sz w:val="28"/>
          <w:szCs w:val="28"/>
        </w:rPr>
        <w:t>班级信息</w:t>
      </w:r>
      <w:r>
        <w:rPr>
          <w:i w:val="0"/>
          <w:iCs w:val="0"/>
          <w:color w:val="auto"/>
          <w:sz w:val="28"/>
          <w:szCs w:val="28"/>
        </w:rPr>
        <w:t>删除</w:t>
      </w:r>
      <w:bookmarkEnd w:id="112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4-3-7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5274310" cy="32994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4-3-7</w:t>
      </w:r>
    </w:p>
    <w:p w:rsidR="006A4A78" w:rsidRDefault="006A4A78"/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13" w:name="_Toc13127574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4.3.3.3</w:t>
      </w:r>
      <w:r>
        <w:rPr>
          <w:rFonts w:hint="eastAsia"/>
          <w:i w:val="0"/>
          <w:iCs w:val="0"/>
          <w:color w:val="auto"/>
          <w:sz w:val="28"/>
          <w:szCs w:val="28"/>
        </w:rPr>
        <w:t>班级信息</w:t>
      </w:r>
      <w:r>
        <w:rPr>
          <w:i w:val="0"/>
          <w:iCs w:val="0"/>
          <w:color w:val="auto"/>
          <w:sz w:val="28"/>
          <w:szCs w:val="28"/>
        </w:rPr>
        <w:t>修改</w:t>
      </w:r>
      <w:bookmarkEnd w:id="113"/>
    </w:p>
    <w:p w:rsidR="006A4A78" w:rsidRDefault="000E77A8"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hint="eastAsia"/>
          <w:bCs/>
          <w:sz w:val="24"/>
          <w:szCs w:val="24"/>
        </w:rPr>
        <w:t>4-3-8</w:t>
      </w:r>
    </w:p>
    <w:p w:rsidR="006A4A78" w:rsidRDefault="000E77A8">
      <w:r>
        <w:rPr>
          <w:noProof/>
        </w:rPr>
        <w:drawing>
          <wp:inline distT="0" distB="0" distL="0" distR="0">
            <wp:extent cx="5274310" cy="30975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4-3-8</w:t>
      </w:r>
    </w:p>
    <w:p w:rsidR="006A4A78" w:rsidRDefault="006A4A78"/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14" w:name="_Toc13127575"/>
      <w:r>
        <w:rPr>
          <w:rFonts w:hint="eastAsia"/>
          <w:i w:val="0"/>
          <w:iCs w:val="0"/>
          <w:color w:val="auto"/>
          <w:sz w:val="28"/>
          <w:szCs w:val="28"/>
        </w:rPr>
        <w:t>4.3.3.4</w:t>
      </w:r>
      <w:r>
        <w:rPr>
          <w:rFonts w:hint="eastAsia"/>
          <w:i w:val="0"/>
          <w:iCs w:val="0"/>
          <w:color w:val="auto"/>
          <w:sz w:val="28"/>
          <w:szCs w:val="28"/>
        </w:rPr>
        <w:t>班级信息查询</w:t>
      </w:r>
      <w:bookmarkEnd w:id="114"/>
    </w:p>
    <w:p w:rsidR="006A4A78" w:rsidRDefault="000E77A8">
      <w:pPr>
        <w:rPr>
          <w:rFonts w:ascii="Times New Roman" w:hAnsi="Times New Roman" w:cs="Times New Roman"/>
          <w:bCs/>
          <w:sz w:val="24"/>
          <w:szCs w:val="24"/>
          <w:lang w:bidi="en-US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4-3-9</w:t>
      </w:r>
    </w:p>
    <w:p w:rsidR="006A4A78" w:rsidRDefault="000E77A8">
      <w:r>
        <w:rPr>
          <w:noProof/>
        </w:rPr>
        <w:drawing>
          <wp:inline distT="0" distB="0" distL="0" distR="0">
            <wp:extent cx="5274310" cy="2618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4-3-9</w:t>
      </w:r>
    </w:p>
    <w:p w:rsidR="006A4A78" w:rsidRDefault="006A4A78"/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15" w:name="_Toc13127576"/>
      <w:r>
        <w:rPr>
          <w:rFonts w:ascii="Times New Roman" w:eastAsia="黑体" w:hAnsi="Times New Roman" w:cs="Times New Roman"/>
          <w:color w:val="auto"/>
          <w:sz w:val="30"/>
          <w:szCs w:val="30"/>
        </w:rPr>
        <w:t>4.3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.4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教师信息管理</w:t>
      </w:r>
      <w:bookmarkEnd w:id="115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16" w:name="_Toc13127577"/>
      <w:r>
        <w:rPr>
          <w:i w:val="0"/>
          <w:iCs w:val="0"/>
          <w:color w:val="auto"/>
          <w:sz w:val="28"/>
          <w:szCs w:val="28"/>
        </w:rPr>
        <w:t>4.3.</w:t>
      </w:r>
      <w:r>
        <w:rPr>
          <w:rFonts w:hint="eastAsia"/>
          <w:i w:val="0"/>
          <w:iCs w:val="0"/>
          <w:color w:val="auto"/>
          <w:sz w:val="28"/>
          <w:szCs w:val="28"/>
        </w:rPr>
        <w:t>4</w:t>
      </w:r>
      <w:r>
        <w:rPr>
          <w:i w:val="0"/>
          <w:iCs w:val="0"/>
          <w:color w:val="auto"/>
          <w:sz w:val="28"/>
          <w:szCs w:val="28"/>
        </w:rPr>
        <w:t>.1</w:t>
      </w:r>
      <w:r>
        <w:rPr>
          <w:rFonts w:hint="eastAsia"/>
          <w:i w:val="0"/>
          <w:iCs w:val="0"/>
          <w:color w:val="auto"/>
          <w:sz w:val="28"/>
          <w:szCs w:val="28"/>
        </w:rPr>
        <w:t>教师信息添加</w:t>
      </w:r>
      <w:bookmarkEnd w:id="116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4-3-10</w:t>
      </w:r>
    </w:p>
    <w:p w:rsidR="006A4A78" w:rsidRDefault="000E77A8">
      <w:r>
        <w:rPr>
          <w:noProof/>
        </w:rPr>
        <w:drawing>
          <wp:inline distT="0" distB="0" distL="0" distR="0">
            <wp:extent cx="5274310" cy="36874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4-3-10</w:t>
      </w:r>
    </w:p>
    <w:p w:rsidR="006A4A78" w:rsidRDefault="006A4A78"/>
    <w:p w:rsidR="006A4A78" w:rsidRDefault="006A4A78"/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17" w:name="_Toc13127578"/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4.3.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教师信息修改</w:t>
      </w:r>
      <w:bookmarkEnd w:id="117"/>
    </w:p>
    <w:p w:rsidR="006A4A78" w:rsidRDefault="000E77A8"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4-3-11</w:t>
      </w:r>
    </w:p>
    <w:p w:rsidR="006A4A78" w:rsidRDefault="000E77A8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373120"/>
            <wp:effectExtent l="0" t="0" r="1397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6A4A78"/>
    <w:p w:rsidR="006A4A78" w:rsidRDefault="000E77A8">
      <w:pPr>
        <w:jc w:val="center"/>
      </w:pPr>
      <w:r>
        <w:rPr>
          <w:rFonts w:ascii="Times New Roman" w:hAnsi="Times New Roman" w:cs="Times New Roman" w:hint="eastAsia"/>
          <w:b/>
          <w:lang w:bidi="en-US"/>
        </w:rPr>
        <w:t>图</w:t>
      </w:r>
      <w:r>
        <w:rPr>
          <w:rFonts w:ascii="Times New Roman" w:hAnsi="Times New Roman" w:cs="Times New Roman" w:hint="eastAsia"/>
          <w:b/>
          <w:lang w:bidi="en-US"/>
        </w:rPr>
        <w:t>4--3-11</w:t>
      </w:r>
    </w:p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18" w:name="_Toc13127579"/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4.3.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教师信息查询</w:t>
      </w:r>
      <w:bookmarkEnd w:id="118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4-3-12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5274310" cy="2769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hint="eastAsia"/>
          <w:b/>
          <w:sz w:val="21"/>
          <w:szCs w:val="21"/>
        </w:rPr>
        <w:t>4-3-12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19" w:name="_Toc13127580"/>
      <w:r>
        <w:rPr>
          <w:i w:val="0"/>
          <w:iCs w:val="0"/>
          <w:color w:val="auto"/>
          <w:sz w:val="28"/>
          <w:szCs w:val="28"/>
        </w:rPr>
        <w:lastRenderedPageBreak/>
        <w:t>4.3.</w:t>
      </w:r>
      <w:r>
        <w:rPr>
          <w:rFonts w:hint="eastAsia"/>
          <w:i w:val="0"/>
          <w:iCs w:val="0"/>
          <w:color w:val="auto"/>
          <w:sz w:val="28"/>
          <w:szCs w:val="28"/>
        </w:rPr>
        <w:t>4</w:t>
      </w:r>
      <w:r>
        <w:rPr>
          <w:i w:val="0"/>
          <w:iCs w:val="0"/>
          <w:color w:val="auto"/>
          <w:sz w:val="28"/>
          <w:szCs w:val="28"/>
        </w:rPr>
        <w:t>.4</w:t>
      </w:r>
      <w:r>
        <w:rPr>
          <w:rFonts w:hint="eastAsia"/>
          <w:i w:val="0"/>
          <w:iCs w:val="0"/>
          <w:color w:val="auto"/>
          <w:sz w:val="28"/>
          <w:szCs w:val="28"/>
        </w:rPr>
        <w:t>教师信息删除</w:t>
      </w:r>
      <w:bookmarkEnd w:id="119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4-3-13</w:t>
      </w:r>
    </w:p>
    <w:p w:rsidR="006A4A78" w:rsidRDefault="000E77A8">
      <w:r>
        <w:rPr>
          <w:noProof/>
        </w:rPr>
        <w:drawing>
          <wp:inline distT="0" distB="0" distL="0" distR="0">
            <wp:extent cx="5274310" cy="36042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4-3-13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120" w:name="_Toc13127581"/>
      <w:r>
        <w:rPr>
          <w:rFonts w:ascii="Times New Roman" w:eastAsia="黑体" w:hAnsi="Times New Roman" w:cs="Times New Roman"/>
          <w:color w:val="auto"/>
          <w:sz w:val="30"/>
          <w:szCs w:val="30"/>
        </w:rPr>
        <w:t>4.3.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5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学生信息管理</w:t>
      </w:r>
      <w:bookmarkEnd w:id="120"/>
    </w:p>
    <w:p w:rsidR="006A4A78" w:rsidRDefault="000E77A8">
      <w:pPr>
        <w:pStyle w:val="41"/>
        <w:spacing w:line="360" w:lineRule="auto"/>
        <w:rPr>
          <w:rFonts w:eastAsia="黑体"/>
          <w:i w:val="0"/>
          <w:iCs w:val="0"/>
          <w:sz w:val="28"/>
          <w:szCs w:val="28"/>
        </w:rPr>
      </w:pPr>
      <w:bookmarkStart w:id="121" w:name="_Toc13127582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4.3.5.1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学生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信息添加</w:t>
      </w:r>
      <w:bookmarkEnd w:id="121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4-3-14</w:t>
      </w:r>
    </w:p>
    <w:p w:rsidR="006A4A78" w:rsidRDefault="006A4A78">
      <w:pPr>
        <w:rPr>
          <w:rFonts w:ascii="Times New Roman" w:hAnsi="Times New Roman" w:cs="Times New Roman"/>
          <w:b/>
          <w:lang w:bidi="en-US"/>
        </w:rPr>
      </w:pPr>
    </w:p>
    <w:p w:rsidR="006A4A78" w:rsidRDefault="000E77A8">
      <w:r>
        <w:lastRenderedPageBreak/>
        <w:fldChar w:fldCharType="begin"/>
      </w:r>
      <w:r>
        <w:instrText xml:space="preserve"> INCLUDEPICTURE "C:\\Users\\Administrator\\Documents\\Tencent Files\\1638590584\\Image\\C2C\\F0B`XW44HWRGM)~RWN7~3E7.png"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Files\\1638590584\\Image\\C2C\\F0B`XW44HWRGM)~RWN7~3</w:instrText>
      </w:r>
      <w:r>
        <w:instrText xml:space="preserve">E7.png" \* MERGEFORMATINET </w:instrText>
      </w:r>
      <w:r>
        <w:fldChar w:fldCharType="separate"/>
      </w:r>
      <w:r>
        <w:fldChar w:fldCharType="begin"/>
      </w:r>
      <w:r>
        <w:instrText xml:space="preserve"> INCLUDEPICTURE  "C:\\Users\\pc\\Desktop\\2019</w:instrText>
      </w:r>
      <w:r>
        <w:instrText>年课程设计</w:instrText>
      </w:r>
      <w:r>
        <w:instrText xml:space="preserve">\\Documents\\Tencent Files\\1638590584\\Image\\C2C\\F0B`XW44HWRGM)~RWN7~3E7.png"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\\Documents\\Tencent%252525</w:instrText>
      </w:r>
      <w:r>
        <w:rPr>
          <w:rFonts w:hint="eastAsia"/>
        </w:rPr>
        <w:instrText>2520Files\\1638590584\\Image\\C2C\\F0B%2525252560XW44HWRGM)~RWN7~3E7.png"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\\Documents\\Tencent%2525252520Files\\1638590584\\Image\\C2C\\F0B%2525252560XW44HWRGM)~RWN7~3E7.png" \* MERGEFOR</w:instrText>
      </w:r>
      <w:r>
        <w:rPr>
          <w:rFonts w:hint="eastAsia"/>
        </w:rPr>
        <w:instrText>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\\Documents\\Tencent%2525252525252520Files\\1638590584\\Image\\C2C\\F0B%2525252525252560XW44HWRGM)~RWN7~3E7.png"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</w:instrText>
      </w:r>
      <w:r>
        <w:rPr>
          <w:rFonts w:hint="eastAsia"/>
        </w:rPr>
        <w:instrText>encent%2525252525252520Files\\1638590584\\Image\\C2C\\F0B%2525252525252560XW44HWRGM)~RWN7~3E7.png"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INCLUDEPICTURE  "C:\\Users\\Documents\\Tencent%2525252525252520Files\\1638590584\\Image\\C2C\\F0B%2525252525252560XW44HWRGM)~RWN7~3E7.png</w:instrText>
      </w:r>
      <w:r>
        <w:instrText xml:space="preserve">" \* MERGEFORMATINET </w:instrText>
      </w:r>
      <w:r>
        <w:fldChar w:fldCharType="separate"/>
      </w:r>
      <w:r>
        <w:fldChar w:fldCharType="begin"/>
      </w:r>
      <w:r>
        <w:instrText xml:space="preserve"> INCLUDEPICTURE  "C:\\Users\\Documents\\Tencent%2525252525252520Files\\1638590584\\Image\\C2C\\F0B%2525252525252560XW44HWRGM)~RWN7~3E7.png"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</w:instrText>
      </w:r>
      <w:r>
        <w:rPr>
          <w:rFonts w:hint="eastAsia"/>
        </w:rPr>
        <w:instrText>252525252520Files\\1638590584\\Image\\C2C\\F0B%2525252525252560XW44HWRGM)~RWN7~3E7.png"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\\Documents\\Tencent%2525252525252520Files\\1638590584\\Image\\C2C\\F0B%2525252525252560XW44HWRGM)</w:instrText>
      </w:r>
      <w:r>
        <w:rPr>
          <w:rFonts w:hint="eastAsia"/>
        </w:rPr>
        <w:instrText>~RWN7~3E7.png"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\\Documents\\Tencent%2525252525252520Files\\1638590584\\Image\\C2C\\F0B%2525252525252560XW44HWRGM)~RWN7~3E7.png"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</w:instrText>
      </w:r>
      <w:r>
        <w:rPr>
          <w:rFonts w:hint="eastAsia"/>
        </w:rPr>
        <w:instrText>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\\Documents\\Tencent%2525252525252520Files\\1638590584\\Image\\C2C\\F0B%2525252525252560XW44HWRGM)~RWN7~3E7.png"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"C:\\Users\\pc\\Desktop\\2019</w:instrText>
      </w:r>
      <w:r>
        <w:rPr>
          <w:rFonts w:hint="eastAsia"/>
        </w:rPr>
        <w:instrText>年课程设计</w:instrText>
      </w:r>
      <w:r>
        <w:rPr>
          <w:rFonts w:hint="eastAsia"/>
        </w:rPr>
        <w:instrText>\\Documents\\Tencent%2525252525252525252520Files\\1638590584\</w:instrText>
      </w:r>
      <w:r>
        <w:rPr>
          <w:rFonts w:hint="eastAsia"/>
        </w:rPr>
        <w:instrText>\Image\\C2C\\F0B%2525252525252525252560XW44HWRGM)~RWN7~3E7.png" \* MERGEFORMATINET</w:instrText>
      </w:r>
      <w:r>
        <w:instrText xml:space="preserve"> </w:instrText>
      </w:r>
      <w:r>
        <w:fldChar w:fldCharType="separate"/>
      </w:r>
      <w:r w:rsidR="0002502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85pt;height:228.15pt">
            <v:imagedata r:id="rId46" r:href="rId47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4-3-14</w:t>
      </w:r>
    </w:p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22" w:name="_Toc13127583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4.3.5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学生信息修改</w:t>
      </w:r>
      <w:bookmarkEnd w:id="122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4-3-15</w:t>
      </w:r>
    </w:p>
    <w:p w:rsidR="006A4A78" w:rsidRDefault="000E77A8">
      <w:pPr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63515" cy="3291840"/>
            <wp:effectExtent l="0" t="0" r="9525" b="0"/>
            <wp:docPr id="47" name="图片 47" descr="C:\Users\Administrator\Desktop\xiu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Administrator\Desktop\xiulk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4-3-15</w:t>
      </w:r>
    </w:p>
    <w:p w:rsidR="006A4A78" w:rsidRDefault="006A4A78">
      <w:pPr>
        <w:jc w:val="center"/>
        <w:rPr>
          <w:rFonts w:ascii="Times New Roman" w:eastAsia="黑体" w:hAnsi="Times New Roman" w:cs="Times New Roman"/>
          <w:sz w:val="28"/>
          <w:szCs w:val="28"/>
        </w:rPr>
      </w:pPr>
    </w:p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23" w:name="_Toc13127584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lastRenderedPageBreak/>
        <w:t>4.3.5.3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学生信息查询</w:t>
      </w:r>
      <w:bookmarkEnd w:id="123"/>
    </w:p>
    <w:p w:rsidR="006A4A78" w:rsidRDefault="000E77A8"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4-3-16</w:t>
      </w:r>
    </w:p>
    <w:p w:rsidR="006A4A78" w:rsidRDefault="000E77A8">
      <w:r>
        <w:rPr>
          <w:noProof/>
        </w:rPr>
        <w:drawing>
          <wp:inline distT="0" distB="0" distL="0" distR="0">
            <wp:extent cx="5274945" cy="3557270"/>
            <wp:effectExtent l="0" t="0" r="1905" b="5080"/>
            <wp:docPr id="37" name="图片 37" descr="C:\Users\Administrator\Desktop\学生添加\新建文件夹\学生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\Desktop\学生添加\新建文件夹\学生查询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</w:pPr>
      <w:r>
        <w:rPr>
          <w:rFonts w:ascii="Times New Roman" w:hAnsi="Times New Roman" w:cs="Times New Roman" w:hint="eastAsia"/>
          <w:b/>
          <w:lang w:bidi="en-US"/>
        </w:rPr>
        <w:t>图</w:t>
      </w:r>
      <w:r>
        <w:rPr>
          <w:rFonts w:ascii="Times New Roman" w:hAnsi="Times New Roman" w:cs="Times New Roman" w:hint="eastAsia"/>
          <w:b/>
          <w:lang w:bidi="en-US"/>
        </w:rPr>
        <w:t>4-3-16</w:t>
      </w:r>
    </w:p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24" w:name="_Toc13127585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4.3.5.4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学生信息删除</w:t>
      </w:r>
      <w:bookmarkEnd w:id="124"/>
    </w:p>
    <w:p w:rsidR="006A4A78" w:rsidRDefault="000E77A8">
      <w:pPr>
        <w:jc w:val="both"/>
        <w:rPr>
          <w:rFonts w:ascii="Times New Roman" w:hAnsi="Times New Roman" w:cs="Times New Roman"/>
          <w:bCs/>
          <w:sz w:val="24"/>
          <w:szCs w:val="24"/>
          <w:lang w:bidi="en-US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4-3-17</w:t>
      </w:r>
    </w:p>
    <w:p w:rsidR="006A4A78" w:rsidRDefault="000E77A8">
      <w:pPr>
        <w:jc w:val="center"/>
      </w:pPr>
      <w:r>
        <w:rPr>
          <w:rFonts w:ascii="Times New Roman" w:hAnsi="Times New Roman" w:cs="Times New Roman" w:hint="eastAsia"/>
          <w:b/>
          <w:noProof/>
        </w:rPr>
        <w:lastRenderedPageBreak/>
        <w:drawing>
          <wp:inline distT="0" distB="0" distL="0" distR="0">
            <wp:extent cx="5263515" cy="3244215"/>
            <wp:effectExtent l="0" t="0" r="9525" b="1905"/>
            <wp:docPr id="48" name="图片 48" descr="C:\Users\Administrator\Desktop\9{{C(5[B}R5CVZXLS1CH2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Desktop\9{{C(5[B}R5CVZXLS1CH2M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hint="eastAsia"/>
          <w:b/>
          <w:sz w:val="21"/>
          <w:szCs w:val="21"/>
        </w:rPr>
        <w:t>4-3-17</w:t>
      </w:r>
    </w:p>
    <w:p w:rsidR="006A4A78" w:rsidRDefault="000E77A8">
      <w:pPr>
        <w:pStyle w:val="32"/>
        <w:spacing w:line="360" w:lineRule="auto"/>
        <w:rPr>
          <w:rFonts w:ascii="Times New Roman" w:eastAsia="黑体" w:hAnsi="Times New Roman" w:cs="Times New Roman"/>
          <w:sz w:val="30"/>
          <w:szCs w:val="30"/>
        </w:rPr>
      </w:pPr>
      <w:bookmarkStart w:id="125" w:name="_Toc13127586"/>
      <w:r>
        <w:rPr>
          <w:rFonts w:ascii="Times New Roman" w:eastAsia="黑体" w:hAnsi="Times New Roman" w:cs="Times New Roman"/>
          <w:color w:val="auto"/>
          <w:sz w:val="30"/>
          <w:szCs w:val="30"/>
        </w:rPr>
        <w:t>4.3.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6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作业信息管理</w:t>
      </w:r>
      <w:bookmarkEnd w:id="125"/>
    </w:p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26" w:name="_Toc13127587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.1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作业信息添加</w:t>
      </w:r>
      <w:bookmarkEnd w:id="126"/>
    </w:p>
    <w:p w:rsidR="006A4A78" w:rsidRDefault="000E77A8"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4-3-18</w:t>
      </w:r>
    </w:p>
    <w:p w:rsidR="006A4A78" w:rsidRDefault="000E77A8">
      <w:r>
        <w:rPr>
          <w:noProof/>
        </w:rPr>
        <w:drawing>
          <wp:inline distT="0" distB="0" distL="0" distR="0">
            <wp:extent cx="5274945" cy="3086735"/>
            <wp:effectExtent l="0" t="0" r="1905" b="0"/>
            <wp:docPr id="43" name="图片 43" descr="C:\Users\Administrator\Desktop\作业信息\作业信息添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Administrator\Desktop\作业信息\作业信息添加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4-3-18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</w:p>
    <w:p w:rsidR="006A4A78" w:rsidRDefault="006A4A78"/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27" w:name="_Toc13127588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作业信息查询</w:t>
      </w:r>
      <w:bookmarkEnd w:id="127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4-3-19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5269865" cy="2922905"/>
            <wp:effectExtent l="0" t="0" r="6985" b="0"/>
            <wp:docPr id="44" name="图片 44" descr="C:\Users\Administrator\Desktop\作业信息\查询作业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Administrator\Desktop\作业信息\查询作业信息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4-3-19</w:t>
      </w:r>
    </w:p>
    <w:p w:rsidR="006A4A78" w:rsidRDefault="006A4A78"/>
    <w:p w:rsidR="006A4A78" w:rsidRDefault="000E77A8">
      <w:pPr>
        <w:pStyle w:val="41"/>
        <w:spacing w:line="360" w:lineRule="auto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28" w:name="_Toc13127589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作业信息修改</w:t>
      </w:r>
      <w:bookmarkEnd w:id="128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4-3-20</w:t>
      </w:r>
    </w:p>
    <w:p w:rsidR="006A4A78" w:rsidRDefault="006A4A78"/>
    <w:p w:rsidR="006A4A78" w:rsidRDefault="000E77A8">
      <w:r>
        <w:rPr>
          <w:noProof/>
        </w:rPr>
        <w:lastRenderedPageBreak/>
        <w:drawing>
          <wp:inline distT="0" distB="0" distL="0" distR="0">
            <wp:extent cx="5274945" cy="3039110"/>
            <wp:effectExtent l="0" t="0" r="1905" b="8890"/>
            <wp:docPr id="45" name="图片 45" descr="C:\Users\Administrator\Desktop\作业信息\修改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Administrator\Desktop\作业信息\修改作业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hint="eastAsia"/>
          <w:b/>
          <w:sz w:val="21"/>
          <w:szCs w:val="21"/>
        </w:rPr>
        <w:t>4-3-20</w:t>
      </w:r>
    </w:p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29" w:name="_Toc13127590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.3.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6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.4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作业信息删除</w:t>
      </w:r>
      <w:bookmarkEnd w:id="129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4-3-21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5269865" cy="3081655"/>
            <wp:effectExtent l="0" t="0" r="6985" b="4445"/>
            <wp:docPr id="46" name="图片 46" descr="C:\Users\Administrator\Desktop\作业信息\删除作业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Administrator\Desktop\作业信息\删除作业信息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</w:pPr>
      <w:r>
        <w:rPr>
          <w:rFonts w:ascii="Times New Roman" w:hAnsi="Times New Roman" w:cs="Times New Roman" w:hint="eastAsia"/>
          <w:b/>
          <w:lang w:bidi="en-US"/>
        </w:rPr>
        <w:t>图</w:t>
      </w:r>
      <w:r>
        <w:rPr>
          <w:rFonts w:ascii="Times New Roman" w:hAnsi="Times New Roman" w:cs="Times New Roman" w:hint="eastAsia"/>
          <w:b/>
          <w:lang w:bidi="en-US"/>
        </w:rPr>
        <w:t>4-3-21</w:t>
      </w:r>
    </w:p>
    <w:p w:rsidR="006A4A78" w:rsidRDefault="006A4A78"/>
    <w:p w:rsidR="006A4A78" w:rsidRDefault="006A4A78"/>
    <w:p w:rsidR="006A4A78" w:rsidRDefault="006A4A78"/>
    <w:p w:rsidR="006A4A78" w:rsidRDefault="000E77A8">
      <w:pPr>
        <w:pStyle w:val="32"/>
        <w:rPr>
          <w:rFonts w:ascii="Times New Roman" w:eastAsia="黑体" w:hAnsi="Times New Roman" w:cs="Times New Roman"/>
          <w:sz w:val="30"/>
          <w:szCs w:val="30"/>
        </w:rPr>
      </w:pPr>
      <w:bookmarkStart w:id="130" w:name="_Toc13127591"/>
      <w:r>
        <w:rPr>
          <w:rFonts w:ascii="Times New Roman" w:eastAsia="黑体" w:hAnsi="Times New Roman" w:cs="Times New Roman"/>
          <w:color w:val="auto"/>
          <w:sz w:val="30"/>
          <w:szCs w:val="30"/>
        </w:rPr>
        <w:t>4.3.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7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题库信息管理</w:t>
      </w:r>
      <w:bookmarkEnd w:id="130"/>
    </w:p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31" w:name="_Toc13127592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4.3.7.1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题目信息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添加</w:t>
      </w:r>
      <w:bookmarkEnd w:id="131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4-3-22</w:t>
      </w:r>
    </w:p>
    <w:p w:rsidR="006A4A78" w:rsidRDefault="000E77A8">
      <w:pPr>
        <w:rPr>
          <w:rFonts w:ascii="Times New Roman" w:hAnsi="Times New Roman" w:cs="Times New Roman"/>
          <w:b/>
          <w:lang w:bidi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945" cy="3536315"/>
            <wp:effectExtent l="0" t="0" r="1905" b="6985"/>
            <wp:docPr id="30" name="图片 30" descr="C:\Users\Administrator\Desktop\增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strator\Desktop\增2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4-3-22</w:t>
      </w:r>
    </w:p>
    <w:p w:rsidR="006A4A78" w:rsidRDefault="006A4A78"/>
    <w:p w:rsidR="006A4A78" w:rsidRDefault="006A4A78"/>
    <w:p w:rsidR="006A4A78" w:rsidRDefault="006A4A78"/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32" w:name="_Toc13127593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4.3.7.2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题目信息修改</w:t>
      </w:r>
      <w:bookmarkEnd w:id="132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4-3-23</w:t>
      </w:r>
    </w:p>
    <w:p w:rsidR="006A4A78" w:rsidRDefault="006A4A78"/>
    <w:p w:rsidR="006A4A78" w:rsidRDefault="000E77A8">
      <w:r>
        <w:rPr>
          <w:noProof/>
        </w:rPr>
        <w:lastRenderedPageBreak/>
        <w:drawing>
          <wp:inline distT="0" distB="0" distL="0" distR="0">
            <wp:extent cx="5269865" cy="3911600"/>
            <wp:effectExtent l="0" t="0" r="6985" b="0"/>
            <wp:docPr id="29" name="图片 29" descr="C:\Users\Administrator\Desktop\改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\Desktop\改2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4-3-23</w:t>
      </w:r>
    </w:p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33" w:name="_Toc13127594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4.3.7.3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题目信息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查询</w:t>
      </w:r>
      <w:bookmarkEnd w:id="133"/>
    </w:p>
    <w:p w:rsidR="006A4A78" w:rsidRDefault="000E77A8"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4-3-24</w:t>
      </w:r>
    </w:p>
    <w:p w:rsidR="006A4A78" w:rsidRDefault="000E77A8">
      <w:r>
        <w:rPr>
          <w:noProof/>
        </w:rPr>
        <w:drawing>
          <wp:inline distT="0" distB="0" distL="0" distR="0">
            <wp:extent cx="5269865" cy="2790825"/>
            <wp:effectExtent l="0" t="0" r="6985" b="9525"/>
            <wp:docPr id="28" name="图片 28" descr="C:\Users\Administrator\Desktop\查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Desktop\查2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hint="eastAsia"/>
          <w:b/>
          <w:sz w:val="21"/>
          <w:szCs w:val="21"/>
        </w:rPr>
        <w:t>4-3-24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134" w:name="_Toc13127595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4.3.7.4</w:t>
      </w:r>
      <w:r>
        <w:rPr>
          <w:rFonts w:hint="eastAsia"/>
          <w:i w:val="0"/>
          <w:iCs w:val="0"/>
          <w:color w:val="auto"/>
          <w:sz w:val="28"/>
          <w:szCs w:val="28"/>
        </w:rPr>
        <w:t>题目信息</w:t>
      </w:r>
      <w:r>
        <w:rPr>
          <w:i w:val="0"/>
          <w:iCs w:val="0"/>
          <w:color w:val="auto"/>
          <w:sz w:val="28"/>
          <w:szCs w:val="28"/>
        </w:rPr>
        <w:t>删除</w:t>
      </w:r>
      <w:bookmarkEnd w:id="134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4-3-25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4888865" cy="3442335"/>
            <wp:effectExtent l="0" t="0" r="6985" b="5715"/>
            <wp:docPr id="26" name="图片 26" descr="C:\Users\Administrator\Desktop\删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Desktop\删2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126" cy="344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4-3-25</w:t>
      </w:r>
    </w:p>
    <w:p w:rsidR="006A4A78" w:rsidRDefault="000E77A8">
      <w:pPr>
        <w:pStyle w:val="32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35" w:name="_Toc13127596"/>
      <w:r>
        <w:rPr>
          <w:rFonts w:ascii="Times New Roman" w:eastAsia="黑体" w:hAnsi="Times New Roman" w:cs="Times New Roman"/>
          <w:color w:val="auto"/>
          <w:sz w:val="30"/>
          <w:szCs w:val="30"/>
        </w:rPr>
        <w:t>4.3.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8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答案信息管理</w:t>
      </w:r>
      <w:bookmarkEnd w:id="135"/>
    </w:p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36" w:name="_Toc13127597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4.3.8.1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答案信息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添加</w:t>
      </w:r>
      <w:bookmarkEnd w:id="136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4-3-26</w:t>
      </w:r>
    </w:p>
    <w:p w:rsidR="006A4A78" w:rsidRDefault="006A4A78"/>
    <w:p w:rsidR="006A4A78" w:rsidRDefault="000E77A8">
      <w:r>
        <w:rPr>
          <w:noProof/>
        </w:rPr>
        <w:lastRenderedPageBreak/>
        <w:drawing>
          <wp:inline distT="0" distB="0" distL="0" distR="0">
            <wp:extent cx="5274310" cy="2994660"/>
            <wp:effectExtent l="0" t="0" r="1397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4-3-26</w:t>
      </w:r>
    </w:p>
    <w:p w:rsidR="006A4A78" w:rsidRDefault="006A4A78"/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37" w:name="_Toc13127598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4.3.8.3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答案信息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修改</w:t>
      </w:r>
      <w:bookmarkEnd w:id="137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4-3-28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5269865" cy="3176905"/>
            <wp:effectExtent l="0" t="0" r="3175" b="8255"/>
            <wp:docPr id="34" name="图片 34" descr="C:\Users\Administrator\Desktop\学生添加\新建文件夹\答案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Administrator\Desktop\学生添加\新建文件夹\答案修改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4-3-28</w:t>
      </w:r>
    </w:p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38" w:name="_Toc13127599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lastRenderedPageBreak/>
        <w:t>4.3.8.2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答案信息删除</w:t>
      </w:r>
      <w:bookmarkEnd w:id="138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4-3-27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5020945" cy="2964815"/>
            <wp:effectExtent l="0" t="0" r="8255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7896" cy="29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4-3-27</w:t>
      </w:r>
    </w:p>
    <w:p w:rsidR="006A4A78" w:rsidRDefault="006A4A78"/>
    <w:p w:rsidR="006A4A78" w:rsidRDefault="006A4A78"/>
    <w:p w:rsidR="006A4A78" w:rsidRDefault="000E77A8">
      <w:pPr>
        <w:pStyle w:val="41"/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</w:pPr>
      <w:bookmarkStart w:id="139" w:name="_Toc13127600"/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4.3.8.4</w:t>
      </w:r>
      <w:r>
        <w:rPr>
          <w:rFonts w:ascii="Times New Roman" w:eastAsia="黑体" w:hAnsi="Times New Roman" w:cs="Times New Roman" w:hint="eastAsia"/>
          <w:i w:val="0"/>
          <w:iCs w:val="0"/>
          <w:color w:val="auto"/>
          <w:sz w:val="28"/>
          <w:szCs w:val="28"/>
        </w:rPr>
        <w:t>答案信息</w:t>
      </w:r>
      <w:r>
        <w:rPr>
          <w:rFonts w:ascii="Times New Roman" w:eastAsia="黑体" w:hAnsi="Times New Roman" w:cs="Times New Roman"/>
          <w:i w:val="0"/>
          <w:iCs w:val="0"/>
          <w:color w:val="auto"/>
          <w:sz w:val="28"/>
          <w:szCs w:val="28"/>
        </w:rPr>
        <w:t>查询</w:t>
      </w:r>
      <w:bookmarkEnd w:id="139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4-3-29</w:t>
      </w:r>
    </w:p>
    <w:p w:rsidR="006A4A78" w:rsidRDefault="006A4A78"/>
    <w:p w:rsidR="006A4A78" w:rsidRDefault="000E77A8">
      <w:r>
        <w:rPr>
          <w:noProof/>
        </w:rPr>
        <w:lastRenderedPageBreak/>
        <w:drawing>
          <wp:inline distT="0" distB="0" distL="0" distR="0">
            <wp:extent cx="5227320" cy="3462020"/>
            <wp:effectExtent l="0" t="0" r="0" b="12700"/>
            <wp:docPr id="35" name="图片 35" descr="C:\Users\Administrator\Desktop\学生添加\新建文件夹\答案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dministrator\Desktop\学生添加\新建文件夹\答案查询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  <w:rPr>
          <w:b/>
          <w:sz w:val="21"/>
          <w:szCs w:val="21"/>
        </w:rPr>
      </w:pPr>
      <w:r>
        <w:rPr>
          <w:rFonts w:ascii="Times New Roman" w:hAnsi="Times New Roman" w:cs="Times New Roman" w:hint="eastAsia"/>
          <w:b/>
          <w:sz w:val="21"/>
          <w:szCs w:val="21"/>
          <w:lang w:bidi="en-US"/>
        </w:rPr>
        <w:t>图</w:t>
      </w:r>
      <w:r>
        <w:rPr>
          <w:rFonts w:hint="eastAsia"/>
          <w:b/>
          <w:sz w:val="21"/>
          <w:szCs w:val="21"/>
        </w:rPr>
        <w:t>4-3-29</w:t>
      </w:r>
    </w:p>
    <w:p w:rsidR="006A4A78" w:rsidRDefault="000E77A8">
      <w:pPr>
        <w:pStyle w:val="32"/>
        <w:rPr>
          <w:color w:val="auto"/>
          <w:sz w:val="30"/>
          <w:szCs w:val="30"/>
        </w:rPr>
      </w:pPr>
      <w:bookmarkStart w:id="140" w:name="_Toc13127601"/>
      <w:r>
        <w:rPr>
          <w:color w:val="auto"/>
          <w:sz w:val="30"/>
          <w:szCs w:val="30"/>
        </w:rPr>
        <w:t>4.3.</w:t>
      </w:r>
      <w:r>
        <w:rPr>
          <w:rFonts w:hint="eastAsia"/>
          <w:color w:val="auto"/>
          <w:sz w:val="30"/>
          <w:szCs w:val="30"/>
        </w:rPr>
        <w:t>9</w:t>
      </w:r>
      <w:r>
        <w:rPr>
          <w:color w:val="auto"/>
          <w:sz w:val="30"/>
          <w:szCs w:val="30"/>
        </w:rPr>
        <w:t xml:space="preserve"> </w:t>
      </w:r>
      <w:r>
        <w:rPr>
          <w:rFonts w:hint="eastAsia"/>
          <w:color w:val="auto"/>
          <w:sz w:val="30"/>
          <w:szCs w:val="30"/>
        </w:rPr>
        <w:t xml:space="preserve"> </w:t>
      </w:r>
      <w:r>
        <w:rPr>
          <w:rFonts w:hint="eastAsia"/>
          <w:color w:val="auto"/>
          <w:sz w:val="30"/>
          <w:szCs w:val="30"/>
        </w:rPr>
        <w:t>密码修改</w:t>
      </w:r>
      <w:bookmarkEnd w:id="140"/>
    </w:p>
    <w:p w:rsidR="006A4A78" w:rsidRDefault="000E77A8">
      <w:pPr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该用户以管理员的身份成功登录系统，操作流程如图</w:t>
      </w:r>
      <w:r>
        <w:rPr>
          <w:rFonts w:ascii="Times New Roman" w:hAnsi="Times New Roman" w:cs="Times New Roman" w:hint="eastAsia"/>
          <w:bCs/>
          <w:sz w:val="24"/>
          <w:szCs w:val="24"/>
          <w:lang w:bidi="en-US"/>
        </w:rPr>
        <w:t>4-3-30</w:t>
      </w:r>
    </w:p>
    <w:p w:rsidR="006A4A78" w:rsidRDefault="006A4A78"/>
    <w:p w:rsidR="006A4A78" w:rsidRDefault="000E77A8">
      <w:r>
        <w:rPr>
          <w:noProof/>
        </w:rPr>
        <w:drawing>
          <wp:inline distT="0" distB="0" distL="0" distR="0">
            <wp:extent cx="5274310" cy="28359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jc w:val="center"/>
      </w:pPr>
      <w:r>
        <w:rPr>
          <w:rFonts w:ascii="Times New Roman" w:hAnsi="Times New Roman" w:cs="Times New Roman" w:hint="eastAsia"/>
          <w:b/>
          <w:lang w:bidi="en-US"/>
        </w:rPr>
        <w:t>图</w:t>
      </w:r>
      <w:r>
        <w:rPr>
          <w:rFonts w:ascii="Times New Roman" w:hAnsi="Times New Roman" w:cs="Times New Roman" w:hint="eastAsia"/>
          <w:b/>
          <w:lang w:bidi="en-US"/>
        </w:rPr>
        <w:t>4-3-30</w:t>
      </w:r>
    </w:p>
    <w:p w:rsidR="006A4A78" w:rsidRDefault="000E77A8">
      <w:pPr>
        <w:pStyle w:val="10"/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141" w:name="_Toc13127602"/>
      <w:r>
        <w:rPr>
          <w:rFonts w:ascii="Times New Roman" w:eastAsia="黑体" w:hAnsi="Times New Roman" w:cs="Times New Roman"/>
          <w:color w:val="auto"/>
          <w:sz w:val="44"/>
          <w:szCs w:val="44"/>
        </w:rPr>
        <w:lastRenderedPageBreak/>
        <w:t>5</w:t>
      </w:r>
      <w:r>
        <w:rPr>
          <w:rFonts w:ascii="Times New Roman" w:eastAsia="黑体" w:hAnsi="Times New Roman" w:cs="Times New Roman"/>
          <w:color w:val="auto"/>
          <w:sz w:val="44"/>
          <w:szCs w:val="44"/>
        </w:rPr>
        <w:t>．数据库设计</w:t>
      </w:r>
      <w:bookmarkEnd w:id="141"/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142" w:name="_Toc416640910"/>
      <w:bookmarkStart w:id="143" w:name="_Toc13127603"/>
      <w:bookmarkStart w:id="144" w:name="_Toc416086871"/>
      <w:r>
        <w:rPr>
          <w:rFonts w:ascii="Times New Roman" w:eastAsia="黑体" w:hAnsi="Times New Roman" w:cs="Times New Roman"/>
          <w:color w:val="auto"/>
          <w:sz w:val="32"/>
          <w:szCs w:val="32"/>
        </w:rPr>
        <w:t>5.1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数据库</w:t>
      </w:r>
      <w:bookmarkEnd w:id="142"/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选择</w:t>
      </w:r>
      <w:bookmarkEnd w:id="143"/>
    </w:p>
    <w:p w:rsidR="006A4A78" w:rsidRDefault="000E77A8"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SQL5.5</w:t>
      </w:r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145" w:name="_Toc13127604"/>
      <w:bookmarkStart w:id="146" w:name="_Toc416640911"/>
      <w:bookmarkStart w:id="147" w:name="_Toc416640912"/>
      <w:r>
        <w:rPr>
          <w:rFonts w:ascii="Times New Roman" w:eastAsia="黑体" w:hAnsi="Times New Roman" w:cs="Times New Roman"/>
          <w:color w:val="auto"/>
          <w:sz w:val="32"/>
          <w:szCs w:val="32"/>
        </w:rPr>
        <w:t>5.2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数据库逻辑结构</w:t>
      </w:r>
      <w:bookmarkEnd w:id="145"/>
      <w:bookmarkEnd w:id="146"/>
    </w:p>
    <w:p w:rsidR="006A4A78" w:rsidRDefault="000E77A8">
      <w:pPr>
        <w:widowControl w:val="0"/>
        <w:tabs>
          <w:tab w:val="left" w:pos="45"/>
        </w:tabs>
        <w:autoSpaceDE w:val="0"/>
        <w:autoSpaceDN w:val="0"/>
        <w:adjustRightInd w:val="0"/>
        <w:spacing w:after="0" w:line="360" w:lineRule="auto"/>
        <w:ind w:left="840"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一个学校拥有多个学院，一个学院有多个班级，每个班级由若干个学生组成；教师可以给多个班级授课，并且可以发布多个作业给若干个班级，作业由班级上的学生完成，作业从题目充抽取，题库由题目组成，每个题目对应一个答案。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综上分析，</w:t>
      </w:r>
      <w:r>
        <w:rPr>
          <w:rFonts w:ascii="Times New Roman" w:hAnsi="Times New Roman" w:cs="Times New Roman" w:hint="eastAsia"/>
          <w:sz w:val="24"/>
          <w:szCs w:val="24"/>
        </w:rPr>
        <w:t>作业管理系统</w:t>
      </w:r>
      <w:r>
        <w:rPr>
          <w:rFonts w:ascii="Times New Roman" w:hAnsi="Times New Roman" w:cs="Times New Roman"/>
          <w:sz w:val="24"/>
          <w:szCs w:val="24"/>
        </w:rPr>
        <w:t>的实体关系图（概念数据模型）如下图</w:t>
      </w:r>
      <w:r>
        <w:rPr>
          <w:rFonts w:ascii="Times New Roman" w:hAnsi="Times New Roman" w:cs="Times New Roman" w:hint="eastAsia"/>
          <w:sz w:val="24"/>
          <w:szCs w:val="24"/>
        </w:rPr>
        <w:t>5-2-1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:rsidR="006A4A78" w:rsidRDefault="000E77A8">
      <w:pPr>
        <w:spacing w:line="360" w:lineRule="auto"/>
        <w:ind w:firstLine="480"/>
        <w:jc w:val="center"/>
        <w:rPr>
          <w:rFonts w:ascii="楷体_GB2312" w:eastAsia="楷体_GB2312"/>
        </w:rPr>
      </w:pPr>
      <w:r>
        <w:rPr>
          <w:noProof/>
        </w:rPr>
        <w:drawing>
          <wp:inline distT="0" distB="0" distL="0" distR="0">
            <wp:extent cx="5053965" cy="4419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441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b/>
          <w:bCs/>
          <w:sz w:val="21"/>
          <w:szCs w:val="21"/>
        </w:rPr>
        <w:t>图</w:t>
      </w:r>
      <w:r>
        <w:rPr>
          <w:rFonts w:asciiTheme="minorEastAsia" w:hAnsiTheme="minorEastAsia" w:cstheme="minorEastAsia" w:hint="eastAsia"/>
          <w:b/>
          <w:bCs/>
          <w:sz w:val="21"/>
          <w:szCs w:val="21"/>
        </w:rPr>
        <w:t xml:space="preserve">5-2-1 </w:t>
      </w:r>
      <w:r>
        <w:rPr>
          <w:rFonts w:asciiTheme="minorEastAsia" w:hAnsiTheme="minorEastAsia" w:cstheme="minorEastAsia" w:hint="eastAsia"/>
          <w:b/>
          <w:bCs/>
          <w:sz w:val="21"/>
          <w:szCs w:val="21"/>
        </w:rPr>
        <w:t>实体关系图</w:t>
      </w:r>
    </w:p>
    <w:p w:rsidR="006A4A78" w:rsidRDefault="000E77A8">
      <w:pPr>
        <w:pStyle w:val="21"/>
        <w:rPr>
          <w:color w:val="000000" w:themeColor="text1"/>
          <w:sz w:val="32"/>
          <w:szCs w:val="32"/>
        </w:rPr>
      </w:pPr>
      <w:bookmarkStart w:id="148" w:name="_Toc13127605"/>
      <w:r>
        <w:rPr>
          <w:color w:val="000000" w:themeColor="text1"/>
          <w:sz w:val="32"/>
          <w:szCs w:val="32"/>
        </w:rPr>
        <w:lastRenderedPageBreak/>
        <w:t>5.3</w:t>
      </w:r>
      <w:r>
        <w:rPr>
          <w:rFonts w:hint="eastAsia"/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物理结构设计</w:t>
      </w:r>
      <w:bookmarkEnd w:id="147"/>
      <w:bookmarkEnd w:id="148"/>
      <w:r>
        <w:rPr>
          <w:color w:val="000000" w:themeColor="text1"/>
          <w:sz w:val="32"/>
          <w:szCs w:val="32"/>
        </w:rPr>
        <w:t xml:space="preserve"> 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作业管理系统，</w:t>
      </w:r>
      <w:r>
        <w:rPr>
          <w:rFonts w:ascii="Times New Roman" w:hAnsi="Times New Roman" w:cs="Times New Roman"/>
          <w:sz w:val="24"/>
          <w:szCs w:val="24"/>
        </w:rPr>
        <w:t>根据物理数据模型图</w:t>
      </w:r>
      <w:r>
        <w:rPr>
          <w:rFonts w:ascii="Times New Roman" w:hAnsi="Times New Roman" w:cs="Times New Roman" w:hint="eastAsia"/>
          <w:sz w:val="24"/>
          <w:szCs w:val="24"/>
        </w:rPr>
        <w:t>5-3-1</w:t>
      </w:r>
      <w:r>
        <w:rPr>
          <w:rFonts w:ascii="Times New Roman" w:hAnsi="Times New Roman" w:cs="Times New Roman"/>
          <w:sz w:val="24"/>
          <w:szCs w:val="24"/>
        </w:rPr>
        <w:t>可知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ascii="Times New Roman" w:hAnsi="Times New Roman" w:cs="Times New Roman" w:hint="eastAsia"/>
          <w:sz w:val="24"/>
          <w:szCs w:val="24"/>
        </w:rPr>
        <w:t>XX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ascii="Times New Roman" w:hAnsi="Times New Roman" w:cs="Times New Roman" w:hint="eastAsia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数库</w:t>
      </w:r>
      <w:r>
        <w:rPr>
          <w:rFonts w:ascii="Times New Roman" w:hAnsi="Times New Roman" w:cs="Times New Roman"/>
          <w:sz w:val="24"/>
          <w:szCs w:val="24"/>
        </w:rPr>
        <w:t>表</w:t>
      </w:r>
      <w:proofErr w:type="gramEnd"/>
      <w:r>
        <w:rPr>
          <w:rFonts w:ascii="Times New Roman" w:hAnsi="Times New Roman" w:cs="Times New Roman"/>
          <w:sz w:val="24"/>
          <w:szCs w:val="24"/>
        </w:rPr>
        <w:t>的详细说明。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 xml:space="preserve">  </w:t>
      </w: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>
            <wp:extent cx="5274310" cy="40405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6A4A7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eastAsia="黑体" w:hAnsi="Times New Roman" w:cs="Times New Roman"/>
          <w:sz w:val="28"/>
          <w:szCs w:val="32"/>
        </w:rPr>
      </w:pP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黑体" w:hAnsi="Times New Roman" w:cs="Times New Roman"/>
          <w:b/>
          <w:bCs/>
          <w:sz w:val="2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eastAsia="黑体" w:hAnsi="Times New Roman" w:cs="Times New Roman" w:hint="eastAsia"/>
          <w:b/>
          <w:bCs/>
          <w:sz w:val="21"/>
          <w:szCs w:val="21"/>
        </w:rPr>
        <w:t>5-3-1</w:t>
      </w:r>
    </w:p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49" w:name="_Toc13127606"/>
      <w:bookmarkStart w:id="150" w:name="_Toc416640913"/>
      <w:bookmarkStart w:id="151" w:name="OLE_LINK1"/>
      <w:r>
        <w:rPr>
          <w:rFonts w:ascii="Times New Roman" w:eastAsia="黑体" w:hAnsi="Times New Roman" w:cs="Times New Roman"/>
          <w:color w:val="auto"/>
          <w:sz w:val="30"/>
          <w:szCs w:val="30"/>
        </w:rPr>
        <w:t>5.3.1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A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cc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ount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表</w:t>
      </w:r>
      <w:bookmarkEnd w:id="149"/>
      <w:bookmarkEnd w:id="150"/>
    </w:p>
    <w:bookmarkEnd w:id="151"/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-3-2</w:t>
      </w:r>
      <w:r>
        <w:rPr>
          <w:rFonts w:ascii="Times New Roman" w:hAnsi="Times New Roman" w:cs="Times New Roman" w:hint="eastAsia"/>
          <w:sz w:val="24"/>
          <w:szCs w:val="24"/>
        </w:rPr>
        <w:t>所示，这个表描述了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登录信息</w:t>
      </w:r>
    </w:p>
    <w:p w:rsidR="006A4A78" w:rsidRDefault="006A4A7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:rsidR="006A4A78" w:rsidRDefault="006A4A7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5-3-2   Account</w:t>
      </w:r>
      <w:r>
        <w:rPr>
          <w:rFonts w:ascii="宋体" w:eastAsia="宋体" w:hAnsi="宋体" w:hint="eastAsia"/>
          <w:b/>
          <w:bCs/>
          <w:sz w:val="21"/>
          <w:szCs w:val="21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lastRenderedPageBreak/>
              <w:t>账户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Account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16)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2" w:name="_Toc13127607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2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表</w:t>
      </w:r>
      <w:bookmarkEnd w:id="152"/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b/>
          <w:bCs/>
          <w:sz w:val="21"/>
          <w:szCs w:val="21"/>
        </w:rPr>
      </w:pP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5-3-3  </w:t>
      </w:r>
      <w:r>
        <w:rPr>
          <w:rFonts w:ascii="宋体" w:eastAsia="宋体" w:hAnsi="宋体"/>
          <w:b/>
          <w:bCs/>
          <w:sz w:val="21"/>
          <w:szCs w:val="21"/>
        </w:rPr>
        <w:t>student</w:t>
      </w:r>
      <w:r>
        <w:rPr>
          <w:rFonts w:ascii="宋体" w:eastAsia="宋体" w:hAnsi="宋体" w:hint="eastAsia"/>
          <w:b/>
          <w:bCs/>
          <w:sz w:val="21"/>
          <w:szCs w:val="21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tud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ent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学生姓名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tudent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 xml:space="preserve">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16)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roup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7)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性别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ender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Coll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ege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6A4A78"/>
    <w:p w:rsidR="006A4A78" w:rsidRDefault="006A4A7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3" w:name="_Toc416640914"/>
      <w:bookmarkStart w:id="154" w:name="_Toc13127608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3 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bookmarkEnd w:id="153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教师表</w:t>
      </w:r>
      <w:bookmarkEnd w:id="154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bookmarkStart w:id="155" w:name="_Toc416640916"/>
      <w:r>
        <w:rPr>
          <w:rFonts w:ascii="Times New Roman" w:hAnsi="Times New Roman" w:cs="Times New Roman" w:hint="eastAsia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-4</w:t>
      </w:r>
      <w:r>
        <w:rPr>
          <w:rFonts w:ascii="Times New Roman" w:hAnsi="Times New Roman" w:cs="Times New Roman" w:hint="eastAsia"/>
          <w:sz w:val="24"/>
          <w:szCs w:val="24"/>
        </w:rPr>
        <w:t>所示，这个表描述了教师的信息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-4    </w:t>
      </w:r>
      <w:r>
        <w:rPr>
          <w:rFonts w:ascii="宋体" w:eastAsia="宋体" w:hAnsi="宋体"/>
          <w:b/>
          <w:bCs/>
          <w:sz w:val="21"/>
          <w:szCs w:val="21"/>
        </w:rPr>
        <w:t>T</w:t>
      </w:r>
      <w:r>
        <w:rPr>
          <w:rFonts w:ascii="宋体" w:eastAsia="宋体" w:hAnsi="宋体" w:hint="eastAsia"/>
          <w:b/>
          <w:bCs/>
          <w:sz w:val="21"/>
          <w:szCs w:val="21"/>
        </w:rPr>
        <w:t>e</w:t>
      </w:r>
      <w:r>
        <w:rPr>
          <w:rFonts w:ascii="宋体" w:eastAsia="宋体" w:hAnsi="宋体"/>
          <w:b/>
          <w:bCs/>
          <w:sz w:val="21"/>
          <w:szCs w:val="21"/>
        </w:rPr>
        <w:t>acher</w:t>
      </w:r>
      <w:r>
        <w:rPr>
          <w:rFonts w:ascii="宋体" w:eastAsia="宋体" w:hAnsi="宋体" w:hint="eastAsia"/>
          <w:b/>
          <w:bCs/>
          <w:sz w:val="21"/>
          <w:szCs w:val="21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工号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Teacher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姓名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Teacher N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C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ollege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6" w:name="_Toc13127609"/>
      <w:bookmarkEnd w:id="144"/>
      <w:bookmarkEnd w:id="155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4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学院表</w:t>
      </w:r>
      <w:bookmarkEnd w:id="156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学院表的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宋体" w:eastAsia="宋体" w:hAnsi="宋体" w:cs="Times New Roman" w:hint="eastAsia"/>
          <w:sz w:val="21"/>
          <w:szCs w:val="21"/>
        </w:rPr>
        <w:t>表</w:t>
      </w:r>
      <w:r>
        <w:rPr>
          <w:rFonts w:ascii="宋体" w:eastAsia="宋体" w:hAnsi="宋体" w:cs="Times New Roman" w:hint="eastAsia"/>
          <w:sz w:val="21"/>
          <w:szCs w:val="21"/>
        </w:rPr>
        <w:t>5-</w:t>
      </w:r>
      <w:r>
        <w:rPr>
          <w:rFonts w:ascii="宋体" w:eastAsia="宋体" w:hAnsi="宋体" w:cs="Times New Roman"/>
          <w:sz w:val="21"/>
          <w:szCs w:val="21"/>
        </w:rPr>
        <w:t>3</w:t>
      </w:r>
      <w:r>
        <w:rPr>
          <w:rFonts w:ascii="宋体" w:eastAsia="宋体" w:hAnsi="宋体" w:cs="Times New Roman" w:hint="eastAsia"/>
          <w:sz w:val="21"/>
          <w:szCs w:val="21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所示，这个表描述了学院的信息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</w:t>
      </w:r>
    </w:p>
    <w:p w:rsidR="006A4A78" w:rsidRDefault="006A4A7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/>
          <w:b/>
          <w:bCs/>
          <w:sz w:val="21"/>
          <w:szCs w:val="21"/>
        </w:rPr>
      </w:pP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cs="Times New Roman" w:hint="eastAsia"/>
          <w:b/>
          <w:bCs/>
          <w:sz w:val="21"/>
          <w:szCs w:val="21"/>
        </w:rPr>
        <w:lastRenderedPageBreak/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-5</w:t>
      </w:r>
      <w:r>
        <w:rPr>
          <w:rFonts w:ascii="宋体" w:eastAsia="宋体" w:hAnsi="宋体" w:cs="Times New Roman" w:hint="eastAsia"/>
          <w:sz w:val="18"/>
          <w:szCs w:val="18"/>
        </w:rPr>
        <w:t xml:space="preserve">  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 </w:t>
      </w:r>
      <w:r>
        <w:rPr>
          <w:rFonts w:ascii="宋体" w:eastAsia="宋体" w:hAnsi="宋体"/>
          <w:b/>
          <w:bCs/>
          <w:sz w:val="21"/>
          <w:szCs w:val="21"/>
        </w:rPr>
        <w:t>C</w:t>
      </w:r>
      <w:r>
        <w:rPr>
          <w:rFonts w:ascii="宋体" w:eastAsia="宋体" w:hAnsi="宋体" w:hint="eastAsia"/>
          <w:b/>
          <w:bCs/>
          <w:sz w:val="21"/>
          <w:szCs w:val="21"/>
        </w:rPr>
        <w:t>ollege</w:t>
      </w:r>
      <w:r>
        <w:rPr>
          <w:rFonts w:ascii="宋体" w:eastAsia="宋体" w:hAnsi="宋体" w:hint="eastAsia"/>
          <w:b/>
          <w:bCs/>
          <w:sz w:val="21"/>
          <w:szCs w:val="21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College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College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学校名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chool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7" w:name="_Toc13127610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5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5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班级表</w:t>
      </w:r>
      <w:bookmarkEnd w:id="157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班级的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宋体" w:eastAsia="宋体" w:hAnsi="宋体" w:cs="Times New Roman" w:hint="eastAsia"/>
          <w:sz w:val="21"/>
          <w:szCs w:val="21"/>
        </w:rPr>
        <w:t>表</w:t>
      </w:r>
      <w:r>
        <w:rPr>
          <w:rFonts w:ascii="宋体" w:eastAsia="宋体" w:hAnsi="宋体" w:cs="Times New Roman" w:hint="eastAsia"/>
          <w:sz w:val="21"/>
          <w:szCs w:val="21"/>
        </w:rPr>
        <w:t>5-</w:t>
      </w:r>
      <w:r>
        <w:rPr>
          <w:rFonts w:ascii="宋体" w:eastAsia="宋体" w:hAnsi="宋体" w:cs="Times New Roman"/>
          <w:sz w:val="21"/>
          <w:szCs w:val="21"/>
        </w:rPr>
        <w:t>3</w:t>
      </w:r>
      <w:r>
        <w:rPr>
          <w:rFonts w:ascii="宋体" w:eastAsia="宋体" w:hAnsi="宋体" w:cs="Times New Roman" w:hint="eastAsia"/>
          <w:sz w:val="21"/>
          <w:szCs w:val="21"/>
        </w:rPr>
        <w:t>-6</w:t>
      </w:r>
      <w:r>
        <w:rPr>
          <w:rFonts w:ascii="Times New Roman" w:hAnsi="Times New Roman" w:cs="Times New Roman" w:hint="eastAsia"/>
          <w:sz w:val="24"/>
          <w:szCs w:val="24"/>
        </w:rPr>
        <w:t>所示，这个表描述了班级的信息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-6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 </w:t>
      </w:r>
      <w:r>
        <w:rPr>
          <w:rFonts w:ascii="宋体" w:eastAsia="宋体" w:hAnsi="宋体"/>
          <w:b/>
          <w:bCs/>
          <w:sz w:val="21"/>
          <w:szCs w:val="21"/>
        </w:rPr>
        <w:t>G</w:t>
      </w:r>
      <w:r>
        <w:rPr>
          <w:rFonts w:ascii="宋体" w:eastAsia="宋体" w:hAnsi="宋体" w:hint="eastAsia"/>
          <w:b/>
          <w:bCs/>
          <w:sz w:val="21"/>
          <w:szCs w:val="21"/>
        </w:rPr>
        <w:t>rou</w:t>
      </w:r>
      <w:r>
        <w:rPr>
          <w:rFonts w:ascii="宋体" w:eastAsia="宋体" w:hAnsi="宋体"/>
          <w:b/>
          <w:bCs/>
          <w:sz w:val="21"/>
          <w:szCs w:val="21"/>
        </w:rPr>
        <w:t>p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班号</w:t>
            </w:r>
            <w:proofErr w:type="gramEnd"/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roup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7)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班级名称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roup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 xml:space="preserve">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班级人数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roup Number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i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nt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Co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llege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8" w:name="_Toc13127611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6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6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作业表</w:t>
      </w:r>
      <w:bookmarkEnd w:id="158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作业表的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宋体" w:eastAsia="宋体" w:hAnsi="宋体" w:cs="Times New Roman" w:hint="eastAsia"/>
          <w:sz w:val="21"/>
          <w:szCs w:val="21"/>
        </w:rPr>
        <w:t>表</w:t>
      </w:r>
      <w:r>
        <w:rPr>
          <w:rFonts w:ascii="宋体" w:eastAsia="宋体" w:hAnsi="宋体" w:cs="Times New Roman" w:hint="eastAsia"/>
          <w:sz w:val="21"/>
          <w:szCs w:val="21"/>
        </w:rPr>
        <w:t>5-</w:t>
      </w:r>
      <w:r>
        <w:rPr>
          <w:rFonts w:ascii="宋体" w:eastAsia="宋体" w:hAnsi="宋体" w:cs="Times New Roman"/>
          <w:sz w:val="21"/>
          <w:szCs w:val="21"/>
        </w:rPr>
        <w:t>3</w:t>
      </w:r>
      <w:r>
        <w:rPr>
          <w:rFonts w:ascii="宋体" w:eastAsia="宋体" w:hAnsi="宋体" w:cs="Times New Roman" w:hint="eastAsia"/>
          <w:sz w:val="21"/>
          <w:szCs w:val="21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所示，这个表描述了作业的信息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-7  </w:t>
      </w:r>
      <w:r>
        <w:rPr>
          <w:rFonts w:ascii="宋体" w:eastAsia="宋体" w:hAnsi="宋体"/>
          <w:b/>
          <w:bCs/>
          <w:sz w:val="21"/>
          <w:szCs w:val="21"/>
        </w:rPr>
        <w:t>Home Work</w:t>
      </w:r>
      <w:r>
        <w:rPr>
          <w:rFonts w:ascii="宋体" w:eastAsia="宋体" w:hAnsi="宋体" w:hint="eastAsia"/>
          <w:b/>
          <w:bCs/>
          <w:sz w:val="21"/>
          <w:szCs w:val="21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作业号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H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om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e Work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发布时间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Start Time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date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截止日期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End Time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date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作业内容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H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ome Work Content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作业标题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H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ome Work Title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59" w:name="_Toc13127612"/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7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7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题目表</w:t>
      </w:r>
      <w:bookmarkEnd w:id="159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题目表的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宋体" w:eastAsia="宋体" w:hAnsi="宋体" w:cs="Times New Roman" w:hint="eastAsia"/>
          <w:sz w:val="21"/>
          <w:szCs w:val="21"/>
        </w:rPr>
        <w:t>表</w:t>
      </w:r>
      <w:r>
        <w:rPr>
          <w:rFonts w:ascii="宋体" w:eastAsia="宋体" w:hAnsi="宋体" w:cs="Times New Roman" w:hint="eastAsia"/>
          <w:sz w:val="21"/>
          <w:szCs w:val="21"/>
        </w:rPr>
        <w:t>5-</w:t>
      </w:r>
      <w:r>
        <w:rPr>
          <w:rFonts w:ascii="宋体" w:eastAsia="宋体" w:hAnsi="宋体" w:cs="Times New Roman"/>
          <w:sz w:val="21"/>
          <w:szCs w:val="21"/>
        </w:rPr>
        <w:t>3</w:t>
      </w:r>
      <w:r>
        <w:rPr>
          <w:rFonts w:ascii="宋体" w:eastAsia="宋体" w:hAnsi="宋体" w:cs="Times New Roman" w:hint="eastAsia"/>
          <w:sz w:val="21"/>
          <w:szCs w:val="21"/>
        </w:rPr>
        <w:t>-8</w:t>
      </w:r>
      <w:r>
        <w:rPr>
          <w:rFonts w:ascii="Times New Roman" w:hAnsi="Times New Roman" w:cs="Times New Roman" w:hint="eastAsia"/>
          <w:sz w:val="24"/>
          <w:szCs w:val="24"/>
        </w:rPr>
        <w:t>所示，这个表描述了题目的信息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bookmarkStart w:id="160" w:name="OLE_LINK32"/>
      <w:bookmarkStart w:id="161" w:name="OLE_LINK19"/>
      <w:bookmarkStart w:id="162" w:name="OLE_LINK31"/>
      <w:bookmarkStart w:id="163" w:name="OLE_LINK20"/>
      <w:bookmarkStart w:id="164" w:name="OLE_LINK30"/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-8</w:t>
      </w:r>
      <w:bookmarkEnd w:id="160"/>
      <w:bookmarkEnd w:id="161"/>
      <w:bookmarkEnd w:id="162"/>
      <w:bookmarkEnd w:id="163"/>
      <w:bookmarkEnd w:id="164"/>
      <w:r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>P</w:t>
      </w:r>
      <w:r>
        <w:rPr>
          <w:rFonts w:ascii="宋体" w:eastAsia="宋体" w:hAnsi="宋体" w:hint="eastAsia"/>
          <w:sz w:val="18"/>
          <w:szCs w:val="18"/>
        </w:rPr>
        <w:t>robl</w:t>
      </w:r>
      <w:r>
        <w:rPr>
          <w:rFonts w:ascii="宋体" w:eastAsia="宋体" w:hAnsi="宋体"/>
          <w:sz w:val="18"/>
          <w:szCs w:val="18"/>
        </w:rPr>
        <w:t>em</w:t>
      </w:r>
      <w:r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题号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Problem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题目内容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P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ro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blem Content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答案内容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swer Content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6A4A78"/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65" w:name="_Toc13127613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8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8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bookmarkStart w:id="166" w:name="OLE_LINK45"/>
      <w:bookmarkStart w:id="167" w:name="OLE_LINK46"/>
      <w:bookmarkStart w:id="168" w:name="OLE_LINK47"/>
      <w:bookmarkStart w:id="169" w:name="OLE_LINK48"/>
      <w:bookmarkStart w:id="170" w:name="OLE_LINK61"/>
      <w:bookmarkStart w:id="171" w:name="OLE_LINK62"/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教师关系表</w:t>
      </w:r>
      <w:bookmarkEnd w:id="165"/>
      <w:bookmarkEnd w:id="166"/>
      <w:bookmarkEnd w:id="167"/>
      <w:bookmarkEnd w:id="168"/>
      <w:bookmarkEnd w:id="169"/>
      <w:bookmarkEnd w:id="170"/>
      <w:bookmarkEnd w:id="171"/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-8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 w:cs="Times New Roman"/>
          <w:sz w:val="18"/>
          <w:szCs w:val="18"/>
        </w:rPr>
        <w:t>Group-Homework-Teacher</w:t>
      </w:r>
      <w:r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bookmarkStart w:id="172" w:name="_Hlk13153549"/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班级号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Group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作业号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H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o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me Work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教师姓名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Teacher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提交状态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sz w:val="18"/>
                <w:szCs w:val="18"/>
              </w:rPr>
              <w:t>Boolean</w:t>
            </w:r>
          </w:p>
        </w:tc>
        <w:tc>
          <w:tcPr>
            <w:tcW w:w="1984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截至状态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sz w:val="18"/>
                <w:szCs w:val="18"/>
              </w:rPr>
              <w:t>Boolean</w:t>
            </w:r>
          </w:p>
        </w:tc>
        <w:tc>
          <w:tcPr>
            <w:tcW w:w="1984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bookmarkEnd w:id="172"/>
    </w:tbl>
    <w:p w:rsidR="006A4A78" w:rsidRDefault="006A4A78"/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73" w:name="_Toc13127614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9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表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9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作业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题目关系表</w:t>
      </w:r>
      <w:bookmarkEnd w:id="173"/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</w:t>
      </w:r>
      <w:r>
        <w:rPr>
          <w:rFonts w:ascii="宋体" w:eastAsia="宋体" w:hAnsi="宋体" w:cs="Times New Roman"/>
          <w:b/>
          <w:bCs/>
          <w:sz w:val="21"/>
          <w:szCs w:val="21"/>
        </w:rPr>
        <w:t>9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 w:cs="Times New Roman"/>
          <w:sz w:val="18"/>
          <w:szCs w:val="18"/>
        </w:rPr>
        <w:t>Homework-Problem</w:t>
      </w:r>
      <w:r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作业号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H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o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me Work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题目号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Problem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lastRenderedPageBreak/>
              <w:t>题目内容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P</w:t>
            </w:r>
            <w:r>
              <w:rPr>
                <w:rFonts w:ascii="宋体" w:eastAsia="宋体" w:hAnsi="宋体" w:cs="Times New Roman"/>
                <w:sz w:val="18"/>
                <w:szCs w:val="18"/>
              </w:rPr>
              <w:t>roblem Content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6A4A78"/>
    <w:p w:rsidR="006A4A78" w:rsidRDefault="000E77A8">
      <w:pPr>
        <w:keepNext/>
        <w:keepLines/>
        <w:spacing w:before="200" w:after="240"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74" w:name="_Toc13127615"/>
      <w:r>
        <w:rPr>
          <w:rFonts w:ascii="Times New Roman" w:eastAsia="黑体" w:hAnsi="Times New Roman" w:cs="Times New Roman"/>
          <w:b/>
          <w:bCs/>
          <w:sz w:val="28"/>
          <w:szCs w:val="28"/>
        </w:rPr>
        <w:t>5.3.10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表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>10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 xml:space="preserve"> </w:t>
      </w:r>
      <w:bookmarkStart w:id="175" w:name="OLE_LINK58"/>
      <w:bookmarkStart w:id="176" w:name="OLE_LINK59"/>
      <w:bookmarkStart w:id="177" w:name="OLE_LINK60"/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学生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-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作业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-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教师关系表</w:t>
      </w:r>
      <w:bookmarkEnd w:id="174"/>
      <w:bookmarkEnd w:id="175"/>
      <w:bookmarkEnd w:id="176"/>
      <w:bookmarkEnd w:id="177"/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</w:t>
      </w:r>
      <w:r>
        <w:rPr>
          <w:rFonts w:ascii="宋体" w:eastAsia="宋体" w:hAnsi="宋体" w:cs="Times New Roman"/>
          <w:b/>
          <w:bCs/>
          <w:sz w:val="21"/>
          <w:szCs w:val="21"/>
        </w:rPr>
        <w:t>10</w:t>
      </w:r>
      <w:r>
        <w:rPr>
          <w:rFonts w:ascii="宋体" w:eastAsia="宋体" w:hAnsi="宋体" w:cs="Times New Roman" w:hint="eastAsia"/>
          <w:sz w:val="18"/>
          <w:szCs w:val="18"/>
        </w:rPr>
        <w:t xml:space="preserve">    </w:t>
      </w:r>
      <w:r>
        <w:rPr>
          <w:rFonts w:ascii="宋体" w:eastAsia="宋体" w:hAnsi="宋体" w:cs="Times New Roman"/>
          <w:sz w:val="18"/>
          <w:szCs w:val="18"/>
        </w:rPr>
        <w:t>Student-</w:t>
      </w:r>
      <w:proofErr w:type="spellStart"/>
      <w:r>
        <w:rPr>
          <w:rFonts w:ascii="宋体" w:eastAsia="宋体" w:hAnsi="宋体" w:cs="Times New Roman"/>
          <w:sz w:val="18"/>
          <w:szCs w:val="18"/>
        </w:rPr>
        <w:t>HomeWork</w:t>
      </w:r>
      <w:proofErr w:type="spellEnd"/>
      <w:r>
        <w:rPr>
          <w:rFonts w:ascii="宋体" w:eastAsia="宋体" w:hAnsi="宋体" w:cs="Times New Roman"/>
          <w:sz w:val="18"/>
          <w:szCs w:val="18"/>
        </w:rPr>
        <w:t>-Teacher</w:t>
      </w:r>
      <w:r>
        <w:rPr>
          <w:rFonts w:ascii="宋体" w:eastAsia="宋体" w:hAnsi="宋体" w:hint="eastAsia"/>
          <w:sz w:val="18"/>
          <w:szCs w:val="18"/>
        </w:rPr>
        <w:t>表</w:t>
      </w:r>
    </w:p>
    <w:tbl>
      <w:tblPr>
        <w:tblStyle w:val="53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bookmarkStart w:id="178" w:name="_Hlk13153645"/>
            <w:r>
              <w:rPr>
                <w:rFonts w:ascii="宋体" w:hAnsi="宋体" w:hint="eastAsia"/>
                <w:b/>
                <w:bCs/>
                <w:color w:val="FFFFFF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学生号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Student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作业号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H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o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me Work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主键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教师姓名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</w:rPr>
              <w:t>Teacher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提交内容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Submit Content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/>
                <w:sz w:val="18"/>
                <w:szCs w:val="18"/>
              </w:rPr>
              <w:t>255)</w:t>
            </w:r>
          </w:p>
        </w:tc>
        <w:tc>
          <w:tcPr>
            <w:tcW w:w="1180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提交状态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Boolean</w:t>
            </w:r>
          </w:p>
        </w:tc>
        <w:tc>
          <w:tcPr>
            <w:tcW w:w="1984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截至状态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Boolean</w:t>
            </w:r>
          </w:p>
        </w:tc>
        <w:tc>
          <w:tcPr>
            <w:tcW w:w="1984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分数</w:t>
            </w:r>
          </w:p>
        </w:tc>
        <w:tc>
          <w:tcPr>
            <w:tcW w:w="1372" w:type="dxa"/>
          </w:tcPr>
          <w:p w:rsidR="006A4A78" w:rsidRDefault="006A4A78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984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180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79" w:name="_Toc13127616"/>
      <w:bookmarkEnd w:id="178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10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视图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学院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学生视图</w:t>
      </w:r>
      <w:bookmarkEnd w:id="179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学院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学生视图的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-3-11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所示，这个视图描述了学院和学生的关系信息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-11</w:t>
      </w:r>
      <w:r>
        <w:rPr>
          <w:rFonts w:ascii="宋体" w:eastAsia="宋体" w:hAnsi="宋体" w:cs="Times New Roman" w:hint="eastAsia"/>
          <w:sz w:val="18"/>
          <w:szCs w:val="18"/>
        </w:rPr>
        <w:t xml:space="preserve"> 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 </w:t>
      </w:r>
      <w:r>
        <w:rPr>
          <w:rFonts w:ascii="宋体" w:eastAsia="宋体" w:hAnsi="宋体"/>
          <w:b/>
          <w:bCs/>
          <w:sz w:val="21"/>
          <w:szCs w:val="21"/>
        </w:rPr>
        <w:t>Student And College View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College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S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t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udent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 xml:space="preserve"> Id 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学生姓名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Student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20)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0" w:name="_Toc13127617"/>
      <w:r>
        <w:rPr>
          <w:rFonts w:ascii="Times New Roman" w:eastAsia="黑体" w:hAnsi="Times New Roman" w:cs="Times New Roman"/>
          <w:color w:val="auto"/>
          <w:sz w:val="30"/>
          <w:szCs w:val="30"/>
        </w:rPr>
        <w:lastRenderedPageBreak/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11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视图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学院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教师视图</w:t>
      </w:r>
      <w:bookmarkEnd w:id="180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学院表的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-3-12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所示，这个视图描述了学院和老师的关系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-12</w:t>
      </w:r>
      <w:r>
        <w:rPr>
          <w:rFonts w:ascii="宋体" w:eastAsia="宋体" w:hAnsi="宋体" w:cs="Times New Roman" w:hint="eastAsia"/>
          <w:sz w:val="18"/>
          <w:szCs w:val="18"/>
        </w:rPr>
        <w:t xml:space="preserve">  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 </w:t>
      </w:r>
      <w:r>
        <w:rPr>
          <w:rFonts w:ascii="宋体" w:eastAsia="宋体" w:hAnsi="宋体"/>
          <w:b/>
          <w:bCs/>
          <w:sz w:val="21"/>
          <w:szCs w:val="21"/>
        </w:rPr>
        <w:t>Teacher And College View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教师名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Teach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er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工号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Teach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er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1" w:name="_Toc13127618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视图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3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账户视图</w:t>
      </w:r>
      <w:bookmarkEnd w:id="181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教师账户视图的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-3-13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所示，这个视图描述了教师的账户信息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</w:t>
      </w:r>
    </w:p>
    <w:p w:rsidR="006A4A78" w:rsidRDefault="006A4A7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18"/>
          <w:szCs w:val="18"/>
        </w:rPr>
        <w:t xml:space="preserve">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表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>5-</w:t>
      </w:r>
      <w:r>
        <w:rPr>
          <w:rFonts w:ascii="宋体" w:eastAsia="宋体" w:hAnsi="宋体" w:cs="Times New Roman"/>
          <w:b/>
          <w:bCs/>
          <w:sz w:val="21"/>
          <w:szCs w:val="21"/>
        </w:rPr>
        <w:t>3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-13 </w:t>
      </w:r>
      <w:r>
        <w:rPr>
          <w:rFonts w:ascii="宋体" w:eastAsia="宋体" w:hAnsi="宋体"/>
          <w:b/>
          <w:bCs/>
          <w:sz w:val="21"/>
          <w:szCs w:val="21"/>
        </w:rPr>
        <w:t>Teacher Account View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工号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2" w:name="_Toc13127619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13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视图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4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账户视图</w:t>
      </w:r>
      <w:bookmarkEnd w:id="182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学生账户视图的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-3-14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所示，这个视图描述了学生的账户信息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表</w:t>
      </w:r>
      <w:r>
        <w:rPr>
          <w:rFonts w:ascii="Times New Roman" w:hAnsi="Times New Roman" w:cs="Times New Roman"/>
          <w:b/>
          <w:bCs/>
          <w:sz w:val="21"/>
          <w:szCs w:val="21"/>
        </w:rPr>
        <w:t>5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-3-14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   </w:t>
      </w:r>
      <w:r>
        <w:rPr>
          <w:rFonts w:ascii="宋体" w:eastAsia="宋体" w:hAnsi="宋体"/>
          <w:b/>
          <w:bCs/>
          <w:sz w:val="21"/>
          <w:szCs w:val="21"/>
        </w:rPr>
        <w:t>Student Account View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Student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12)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密码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password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3" w:name="_Toc13127620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14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视图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5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学院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班级视图</w:t>
      </w:r>
      <w:bookmarkEnd w:id="183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学院班级视图的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-3-15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所示，这个视图描述了学院和班级信息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-3-15</w:t>
      </w:r>
      <w:r>
        <w:rPr>
          <w:rFonts w:ascii="宋体" w:eastAsia="宋体" w:hAnsi="宋体" w:cs="Times New Roman" w:hint="eastAsia"/>
          <w:sz w:val="18"/>
          <w:szCs w:val="18"/>
        </w:rPr>
        <w:t xml:space="preserve"> 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 </w:t>
      </w:r>
      <w:r>
        <w:rPr>
          <w:rFonts w:ascii="宋体" w:eastAsia="宋体" w:hAnsi="宋体"/>
          <w:b/>
          <w:bCs/>
          <w:sz w:val="21"/>
          <w:szCs w:val="21"/>
        </w:rPr>
        <w:t>College And Group View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学院名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College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11)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Group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roup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6A4A78"/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4" w:name="_Toc13127621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15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视图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6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学生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班级视图</w:t>
      </w:r>
      <w:bookmarkEnd w:id="184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学生班级视图的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-3-16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所示，这个视图描述了学生和班级信息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-3-16</w:t>
      </w:r>
      <w:r>
        <w:rPr>
          <w:rFonts w:ascii="宋体" w:eastAsia="宋体" w:hAnsi="宋体" w:cs="Times New Roman" w:hint="eastAsia"/>
          <w:sz w:val="18"/>
          <w:szCs w:val="18"/>
        </w:rPr>
        <w:t xml:space="preserve">  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 </w:t>
      </w:r>
      <w:r>
        <w:rPr>
          <w:rFonts w:ascii="宋体" w:eastAsia="宋体" w:hAnsi="宋体"/>
          <w:b/>
          <w:bCs/>
          <w:sz w:val="21"/>
          <w:szCs w:val="21"/>
        </w:rPr>
        <w:t>Student And Group View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Group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roup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学生姓名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Student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 xml:space="preserve">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6A4A78"/>
    <w:p w:rsidR="006A4A78" w:rsidRDefault="000E77A8">
      <w:pPr>
        <w:pStyle w:val="32"/>
        <w:spacing w:after="240" w:line="360" w:lineRule="auto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85" w:name="_Toc13127622"/>
      <w:r>
        <w:rPr>
          <w:rFonts w:ascii="Times New Roman" w:eastAsia="黑体" w:hAnsi="Times New Roman" w:cs="Times New Roman"/>
          <w:color w:val="auto"/>
          <w:sz w:val="30"/>
          <w:szCs w:val="30"/>
        </w:rPr>
        <w:t>5.3.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16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视图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7</w:t>
      </w:r>
      <w:r>
        <w:rPr>
          <w:rFonts w:ascii="Times New Roman" w:eastAsia="黑体" w:hAnsi="Times New Roman" w:cs="Times New Roman"/>
          <w:color w:val="auto"/>
          <w:sz w:val="30"/>
          <w:szCs w:val="30"/>
        </w:rPr>
        <w:t>：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教师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班级视图</w:t>
      </w:r>
      <w:bookmarkEnd w:id="185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教师班级视图的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-3-17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所示，这个视图描述了教师和班级的关系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-3-17</w:t>
      </w:r>
      <w:r>
        <w:rPr>
          <w:rFonts w:ascii="宋体" w:eastAsia="宋体" w:hAnsi="宋体" w:cs="Times New Roman" w:hint="eastAsia"/>
          <w:sz w:val="18"/>
          <w:szCs w:val="18"/>
        </w:rPr>
        <w:t xml:space="preserve">   </w:t>
      </w:r>
      <w:r>
        <w:rPr>
          <w:rFonts w:ascii="宋体" w:eastAsia="宋体" w:hAnsi="宋体"/>
          <w:b/>
          <w:bCs/>
          <w:sz w:val="21"/>
          <w:szCs w:val="21"/>
        </w:rPr>
        <w:t>T</w:t>
      </w:r>
      <w:r>
        <w:rPr>
          <w:rFonts w:ascii="宋体" w:eastAsia="宋体" w:hAnsi="宋体" w:hint="eastAsia"/>
          <w:b/>
          <w:bCs/>
          <w:sz w:val="21"/>
          <w:szCs w:val="21"/>
        </w:rPr>
        <w:t>each</w:t>
      </w:r>
      <w:r>
        <w:rPr>
          <w:rFonts w:ascii="宋体" w:eastAsia="宋体" w:hAnsi="宋体"/>
          <w:b/>
          <w:bCs/>
          <w:sz w:val="21"/>
          <w:szCs w:val="21"/>
        </w:rPr>
        <w:t>er And Group View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工号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Group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roup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教师名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Student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 xml:space="preserve"> Name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Varchar(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45)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班级人数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G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roup Number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Int</w:t>
            </w: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32"/>
        <w:rPr>
          <w:rFonts w:ascii="Times New Roman" w:eastAsia="黑体" w:hAnsi="Times New Roman" w:cs="Times New Roman"/>
          <w:color w:val="auto"/>
          <w:sz w:val="28"/>
          <w:szCs w:val="28"/>
        </w:rPr>
      </w:pPr>
      <w:bookmarkStart w:id="186" w:name="_Toc13127623"/>
      <w:r>
        <w:rPr>
          <w:rFonts w:ascii="Times New Roman" w:eastAsia="黑体" w:hAnsi="Times New Roman" w:cs="Times New Roman"/>
          <w:color w:val="auto"/>
          <w:sz w:val="28"/>
          <w:szCs w:val="28"/>
        </w:rPr>
        <w:t>5.3.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17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视图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8</w:t>
      </w:r>
      <w:r>
        <w:rPr>
          <w:rFonts w:ascii="Times New Roman" w:eastAsia="黑体" w:hAnsi="Times New Roman" w:cs="Times New Roman"/>
          <w:color w:val="auto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28"/>
          <w:szCs w:val="28"/>
        </w:rPr>
        <w:t>答案视图</w:t>
      </w:r>
      <w:bookmarkEnd w:id="186"/>
    </w:p>
    <w:p w:rsidR="006A4A78" w:rsidRDefault="000E77A8"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答案视图的</w:t>
      </w:r>
      <w:r>
        <w:rPr>
          <w:rFonts w:ascii="Times New Roman" w:hAnsi="Times New Roman" w:cs="Times New Roman"/>
          <w:sz w:val="24"/>
          <w:szCs w:val="24"/>
        </w:rPr>
        <w:t>结构如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-3-18</w:t>
      </w:r>
      <w:r>
        <w:rPr>
          <w:rFonts w:ascii="Times New Roman" w:hAnsi="Times New Roman" w:cs="Times New Roman" w:hint="eastAsia"/>
          <w:sz w:val="24"/>
          <w:szCs w:val="24"/>
        </w:rPr>
        <w:t>所示，这个视图描述了题目和答案的关系</w:t>
      </w:r>
    </w:p>
    <w:p w:rsidR="006A4A78" w:rsidRDefault="000E77A8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eastAsia="宋体" w:hAnsi="宋体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表</w:t>
      </w:r>
      <w:r>
        <w:rPr>
          <w:rFonts w:ascii="Times New Roman" w:hAnsi="Times New Roman" w:cs="Times New Roman"/>
          <w:b/>
          <w:bCs/>
          <w:sz w:val="21"/>
          <w:szCs w:val="21"/>
        </w:rPr>
        <w:t>5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-3-18</w:t>
      </w:r>
      <w:r>
        <w:rPr>
          <w:rFonts w:ascii="宋体" w:eastAsia="宋体" w:hAnsi="宋体" w:cs="Times New Roman" w:hint="eastAsia"/>
          <w:b/>
          <w:bCs/>
          <w:sz w:val="21"/>
          <w:szCs w:val="21"/>
        </w:rPr>
        <w:t xml:space="preserve">   </w:t>
      </w:r>
      <w:r>
        <w:rPr>
          <w:rFonts w:asciiTheme="majorEastAsia" w:eastAsiaTheme="majorEastAsia" w:hAnsiTheme="majorEastAsia"/>
          <w:b/>
          <w:bCs/>
          <w:sz w:val="21"/>
          <w:szCs w:val="21"/>
        </w:rPr>
        <w:t>A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</w:rPr>
        <w:t>n</w:t>
      </w:r>
      <w:r>
        <w:rPr>
          <w:rFonts w:asciiTheme="majorEastAsia" w:eastAsiaTheme="majorEastAsia" w:hAnsiTheme="majorEastAsia"/>
          <w:b/>
          <w:bCs/>
          <w:sz w:val="21"/>
          <w:szCs w:val="21"/>
        </w:rPr>
        <w:t>swer</w:t>
      </w:r>
      <w:r>
        <w:rPr>
          <w:rFonts w:ascii="宋体" w:eastAsia="宋体" w:hAnsi="宋体" w:hint="eastAsia"/>
          <w:b/>
          <w:bCs/>
          <w:sz w:val="21"/>
          <w:szCs w:val="21"/>
        </w:rPr>
        <w:t xml:space="preserve"> </w:t>
      </w:r>
      <w:r>
        <w:rPr>
          <w:rFonts w:ascii="宋体" w:eastAsia="宋体" w:hAnsi="宋体"/>
          <w:b/>
          <w:bCs/>
          <w:sz w:val="21"/>
          <w:szCs w:val="21"/>
        </w:rPr>
        <w:t>V</w:t>
      </w:r>
      <w:r>
        <w:rPr>
          <w:rFonts w:ascii="宋体" w:eastAsia="宋体" w:hAnsi="宋体" w:hint="eastAsia"/>
          <w:b/>
          <w:bCs/>
          <w:sz w:val="21"/>
          <w:szCs w:val="21"/>
        </w:rPr>
        <w:t>iew</w:t>
      </w:r>
      <w:r>
        <w:rPr>
          <w:rFonts w:ascii="宋体" w:eastAsia="宋体" w:hAnsi="宋体" w:hint="eastAsia"/>
          <w:b/>
          <w:bCs/>
          <w:sz w:val="21"/>
          <w:szCs w:val="21"/>
        </w:rPr>
        <w:t>图</w:t>
      </w:r>
    </w:p>
    <w:tbl>
      <w:tblPr>
        <w:tblStyle w:val="af8"/>
        <w:tblW w:w="8046" w:type="dxa"/>
        <w:jc w:val="center"/>
        <w:tblBorders>
          <w:top w:val="single" w:sz="4" w:space="0" w:color="000066"/>
          <w:left w:val="single" w:sz="4" w:space="0" w:color="000066"/>
          <w:bottom w:val="single" w:sz="4" w:space="0" w:color="000066"/>
          <w:right w:val="single" w:sz="4" w:space="0" w:color="000066"/>
          <w:insideH w:val="single" w:sz="4" w:space="0" w:color="000066"/>
          <w:insideV w:val="single" w:sz="4" w:space="0" w:color="000066"/>
        </w:tblBorders>
        <w:tblLayout w:type="fixed"/>
        <w:tblLook w:val="04A0" w:firstRow="1" w:lastRow="0" w:firstColumn="1" w:lastColumn="0" w:noHBand="0" w:noVBand="1"/>
      </w:tblPr>
      <w:tblGrid>
        <w:gridCol w:w="1855"/>
        <w:gridCol w:w="1372"/>
        <w:gridCol w:w="1984"/>
        <w:gridCol w:w="1180"/>
        <w:gridCol w:w="1655"/>
      </w:tblGrid>
      <w:tr w:rsidR="006A4A78">
        <w:trPr>
          <w:trHeight w:val="531"/>
          <w:jc w:val="center"/>
        </w:trPr>
        <w:tc>
          <w:tcPr>
            <w:tcW w:w="18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字段名</w:t>
            </w:r>
          </w:p>
        </w:tc>
        <w:tc>
          <w:tcPr>
            <w:tcW w:w="1372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字段代码</w:t>
            </w:r>
          </w:p>
        </w:tc>
        <w:tc>
          <w:tcPr>
            <w:tcW w:w="1984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字段类型</w:t>
            </w:r>
          </w:p>
        </w:tc>
        <w:tc>
          <w:tcPr>
            <w:tcW w:w="1180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可否为空</w:t>
            </w:r>
          </w:p>
        </w:tc>
        <w:tc>
          <w:tcPr>
            <w:tcW w:w="1655" w:type="dxa"/>
            <w:shd w:val="clear" w:color="auto" w:fill="000066"/>
          </w:tcPr>
          <w:p w:rsidR="006A4A78" w:rsidRDefault="000E77A8">
            <w:pPr>
              <w:numPr>
                <w:ilvl w:val="12"/>
                <w:numId w:val="0"/>
              </w:numPr>
              <w:tabs>
                <w:tab w:val="left" w:pos="45"/>
              </w:tabs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FFFFFF"/>
                <w:szCs w:val="20"/>
              </w:rPr>
              <w:t>备注</w:t>
            </w: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答案内容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A</w:t>
            </w: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n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swer Content</w:t>
            </w:r>
          </w:p>
        </w:tc>
        <w:tc>
          <w:tcPr>
            <w:tcW w:w="1984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  <w:tc>
          <w:tcPr>
            <w:tcW w:w="1180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N</w:t>
            </w: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  <w:tr w:rsidR="006A4A78">
        <w:trPr>
          <w:jc w:val="center"/>
        </w:trPr>
        <w:tc>
          <w:tcPr>
            <w:tcW w:w="1855" w:type="dxa"/>
            <w:vAlign w:val="center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题目内容</w:t>
            </w:r>
          </w:p>
        </w:tc>
        <w:tc>
          <w:tcPr>
            <w:tcW w:w="1372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Problem Id</w:t>
            </w:r>
          </w:p>
        </w:tc>
        <w:tc>
          <w:tcPr>
            <w:tcW w:w="1984" w:type="dxa"/>
          </w:tcPr>
          <w:p w:rsidR="006A4A78" w:rsidRDefault="000E77A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  <w:proofErr w:type="gramStart"/>
            <w:r>
              <w:rPr>
                <w:rFonts w:asciiTheme="majorEastAsia" w:eastAsiaTheme="majorEastAsia" w:hAnsiTheme="majorEastAsia" w:cs="Times New Roman" w:hint="eastAsia"/>
                <w:sz w:val="18"/>
                <w:szCs w:val="18"/>
              </w:rPr>
              <w:t>varchar</w:t>
            </w:r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(</w:t>
            </w:r>
            <w:proofErr w:type="gramEnd"/>
            <w:r>
              <w:rPr>
                <w:rFonts w:asciiTheme="majorEastAsia" w:eastAsiaTheme="majorEastAsia" w:hAnsiTheme="majorEastAsia" w:cs="Times New Roman"/>
                <w:sz w:val="18"/>
                <w:szCs w:val="18"/>
              </w:rPr>
              <w:t>10)</w:t>
            </w:r>
          </w:p>
        </w:tc>
        <w:tc>
          <w:tcPr>
            <w:tcW w:w="1180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  <w:tc>
          <w:tcPr>
            <w:tcW w:w="1655" w:type="dxa"/>
          </w:tcPr>
          <w:p w:rsidR="006A4A78" w:rsidRDefault="006A4A78">
            <w:pPr>
              <w:rPr>
                <w:rFonts w:asciiTheme="majorEastAsia" w:eastAsiaTheme="majorEastAsia" w:hAnsiTheme="majorEastAsia" w:cs="Times New Roman"/>
                <w:sz w:val="18"/>
                <w:szCs w:val="18"/>
              </w:rPr>
            </w:pPr>
          </w:p>
        </w:tc>
      </w:tr>
    </w:tbl>
    <w:p w:rsidR="006A4A78" w:rsidRDefault="000E77A8">
      <w:pPr>
        <w:pStyle w:val="10"/>
        <w:numPr>
          <w:ilvl w:val="0"/>
          <w:numId w:val="14"/>
        </w:numPr>
        <w:spacing w:after="240" w:line="360" w:lineRule="auto"/>
        <w:rPr>
          <w:rFonts w:ascii="Times New Roman" w:eastAsia="黑体" w:hAnsi="Times New Roman" w:cs="Times New Roman"/>
          <w:color w:val="auto"/>
          <w:sz w:val="44"/>
          <w:szCs w:val="44"/>
        </w:rPr>
      </w:pPr>
      <w:bookmarkStart w:id="187" w:name="_Toc13127624"/>
      <w:r>
        <w:rPr>
          <w:rFonts w:ascii="Times New Roman" w:eastAsia="黑体" w:hAnsi="Times New Roman" w:cs="Times New Roman" w:hint="eastAsia"/>
          <w:color w:val="auto"/>
          <w:sz w:val="44"/>
          <w:szCs w:val="44"/>
        </w:rPr>
        <w:t>界面设计</w:t>
      </w:r>
      <w:bookmarkEnd w:id="187"/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188" w:name="_Toc13127625"/>
      <w:r>
        <w:rPr>
          <w:rFonts w:ascii="Times New Roman" w:eastAsia="黑体" w:hAnsi="Times New Roman" w:cs="Times New Roman"/>
          <w:color w:val="auto"/>
          <w:sz w:val="32"/>
          <w:szCs w:val="32"/>
        </w:rPr>
        <w:t>6.1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/>
          <w:color w:val="auto"/>
          <w:sz w:val="32"/>
          <w:szCs w:val="32"/>
        </w:rPr>
        <w:t>首页设计</w:t>
      </w:r>
      <w:bookmarkEnd w:id="188"/>
    </w:p>
    <w:p w:rsidR="006A4A78" w:rsidRDefault="000E77A8">
      <w:pPr>
        <w:jc w:val="center"/>
      </w:pPr>
      <w:r>
        <w:rPr>
          <w:rFonts w:hint="eastAsia"/>
        </w:rPr>
        <w:t xml:space="preserve">   </w:t>
      </w:r>
    </w:p>
    <w:p w:rsidR="006A4A78" w:rsidRDefault="000E77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049270"/>
            <wp:effectExtent l="0" t="0" r="2540" b="0"/>
            <wp:docPr id="38" name="图片 38" descr="C:\Users\acer\Desktop\SPMWork\图片流\图片流\屏幕快照 2015-12-01 下午8.3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cer\Desktop\SPMWork\图片流\图片流\屏幕快照 2015-12-01 下午8.34.23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6-</w:t>
      </w:r>
      <w:r>
        <w:rPr>
          <w:rFonts w:ascii="Times New Roman" w:hAnsi="Times New Roman" w:cs="Times New Roman" w:hint="eastAsia"/>
          <w:sz w:val="24"/>
          <w:szCs w:val="24"/>
        </w:rPr>
        <w:t>？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首页设计图</w:t>
      </w:r>
    </w:p>
    <w:p w:rsidR="006A4A78" w:rsidRDefault="000E77A8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网页左侧有五个模块：课程介绍、课程内容、课程实践、教师团队、教务操作。用户可以点击这里查看自己关注的内容或者进行教务操作。</w:t>
      </w:r>
      <w:bookmarkStart w:id="189" w:name="_GoBack"/>
      <w:bookmarkEnd w:id="189"/>
    </w:p>
    <w:p w:rsidR="006A4A78" w:rsidRDefault="000E77A8">
      <w:pPr>
        <w:pStyle w:val="21"/>
        <w:spacing w:after="240" w:line="360" w:lineRule="auto"/>
        <w:rPr>
          <w:rFonts w:ascii="Times New Roman" w:eastAsia="黑体" w:hAnsi="Times New Roman" w:cs="Times New Roman"/>
          <w:color w:val="auto"/>
          <w:sz w:val="32"/>
          <w:szCs w:val="32"/>
        </w:rPr>
      </w:pPr>
      <w:bookmarkStart w:id="190" w:name="_Toc13127626"/>
      <w:r>
        <w:rPr>
          <w:rFonts w:ascii="Times New Roman" w:eastAsia="黑体" w:hAnsi="Times New Roman" w:cs="Times New Roman"/>
          <w:color w:val="auto"/>
          <w:sz w:val="32"/>
          <w:szCs w:val="32"/>
        </w:rPr>
        <w:lastRenderedPageBreak/>
        <w:t>6.2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 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学生端界面设计</w:t>
      </w:r>
      <w:bookmarkEnd w:id="190"/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bookmarkStart w:id="191" w:name="_Toc13127627"/>
      <w:r>
        <w:rPr>
          <w:rFonts w:hint="eastAsia"/>
          <w:color w:val="000000" w:themeColor="text1"/>
          <w:sz w:val="30"/>
          <w:szCs w:val="30"/>
        </w:rPr>
        <w:t>6.2.1</w:t>
      </w:r>
      <w:r>
        <w:rPr>
          <w:rFonts w:hint="eastAsia"/>
          <w:color w:val="000000" w:themeColor="text1"/>
          <w:sz w:val="30"/>
          <w:szCs w:val="30"/>
        </w:rPr>
        <w:t>学生首页界面</w:t>
      </w:r>
      <w:bookmarkEnd w:id="191"/>
    </w:p>
    <w:p w:rsidR="006A4A78" w:rsidRDefault="000E77A8">
      <w:r>
        <w:rPr>
          <w:noProof/>
        </w:rPr>
        <w:drawing>
          <wp:inline distT="0" distB="0" distL="0" distR="0">
            <wp:extent cx="5274310" cy="31813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6-2-1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bookmarkStart w:id="192" w:name="_Toc13127628"/>
      <w:r>
        <w:rPr>
          <w:rFonts w:hint="eastAsia"/>
          <w:color w:val="000000" w:themeColor="text1"/>
          <w:sz w:val="30"/>
          <w:szCs w:val="30"/>
        </w:rPr>
        <w:t>6.2.2</w:t>
      </w:r>
      <w:r>
        <w:rPr>
          <w:rFonts w:hint="eastAsia"/>
          <w:color w:val="000000" w:themeColor="text1"/>
          <w:sz w:val="30"/>
          <w:szCs w:val="30"/>
        </w:rPr>
        <w:t>个人资料界面</w:t>
      </w:r>
      <w:bookmarkEnd w:id="192"/>
    </w:p>
    <w:p w:rsidR="006A4A78" w:rsidRDefault="000E77A8">
      <w:r>
        <w:rPr>
          <w:noProof/>
        </w:rPr>
        <w:drawing>
          <wp:inline distT="0" distB="0" distL="0" distR="0">
            <wp:extent cx="5274310" cy="30289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6-2-2</w:t>
      </w:r>
    </w:p>
    <w:p w:rsidR="006A4A78" w:rsidRDefault="000E77A8">
      <w:pPr>
        <w:pStyle w:val="32"/>
        <w:rPr>
          <w:sz w:val="28"/>
          <w:szCs w:val="28"/>
        </w:rPr>
      </w:pPr>
      <w:bookmarkStart w:id="193" w:name="_Toc13127629"/>
      <w:r>
        <w:rPr>
          <w:rFonts w:hint="eastAsia"/>
          <w:color w:val="000000" w:themeColor="text1"/>
          <w:sz w:val="28"/>
          <w:szCs w:val="28"/>
        </w:rPr>
        <w:lastRenderedPageBreak/>
        <w:t>6.2.3</w:t>
      </w:r>
      <w:r>
        <w:rPr>
          <w:rFonts w:hint="eastAsia"/>
          <w:color w:val="000000" w:themeColor="text1"/>
          <w:sz w:val="28"/>
          <w:szCs w:val="28"/>
        </w:rPr>
        <w:t>作业管理界面</w:t>
      </w:r>
      <w:bookmarkEnd w:id="193"/>
    </w:p>
    <w:p w:rsidR="006A4A78" w:rsidRDefault="000E77A8">
      <w:pPr>
        <w:pStyle w:val="41"/>
        <w:rPr>
          <w:i w:val="0"/>
          <w:iCs w:val="0"/>
          <w:color w:val="000000" w:themeColor="text1"/>
          <w:sz w:val="28"/>
          <w:szCs w:val="28"/>
        </w:rPr>
      </w:pPr>
      <w:bookmarkStart w:id="194" w:name="_Toc13127630"/>
      <w:r>
        <w:rPr>
          <w:rFonts w:hint="eastAsia"/>
          <w:i w:val="0"/>
          <w:iCs w:val="0"/>
          <w:color w:val="000000" w:themeColor="text1"/>
          <w:sz w:val="28"/>
          <w:szCs w:val="28"/>
        </w:rPr>
        <w:t>6.2.3.1</w:t>
      </w:r>
      <w:r>
        <w:rPr>
          <w:rFonts w:hint="eastAsia"/>
          <w:i w:val="0"/>
          <w:iCs w:val="0"/>
          <w:color w:val="000000" w:themeColor="text1"/>
          <w:sz w:val="28"/>
          <w:szCs w:val="28"/>
        </w:rPr>
        <w:t>作业提交界面</w:t>
      </w:r>
      <w:bookmarkEnd w:id="194"/>
    </w:p>
    <w:p w:rsidR="006A4A78" w:rsidRDefault="000E77A8">
      <w:r>
        <w:rPr>
          <w:noProof/>
        </w:rPr>
        <w:drawing>
          <wp:inline distT="0" distB="0" distL="0" distR="0">
            <wp:extent cx="5274310" cy="364680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6-2-3</w:t>
      </w:r>
    </w:p>
    <w:p w:rsidR="006A4A78" w:rsidRDefault="000E77A8">
      <w:pPr>
        <w:pStyle w:val="41"/>
        <w:rPr>
          <w:i w:val="0"/>
          <w:iCs w:val="0"/>
          <w:color w:val="000000" w:themeColor="text1"/>
          <w:sz w:val="28"/>
          <w:szCs w:val="28"/>
        </w:rPr>
      </w:pPr>
      <w:bookmarkStart w:id="195" w:name="_Toc13127631"/>
      <w:r>
        <w:rPr>
          <w:rFonts w:hint="eastAsia"/>
          <w:i w:val="0"/>
          <w:iCs w:val="0"/>
          <w:color w:val="000000" w:themeColor="text1"/>
          <w:sz w:val="28"/>
          <w:szCs w:val="28"/>
        </w:rPr>
        <w:lastRenderedPageBreak/>
        <w:t>6.2.3.2</w:t>
      </w:r>
      <w:r>
        <w:rPr>
          <w:rFonts w:hint="eastAsia"/>
          <w:i w:val="0"/>
          <w:iCs w:val="0"/>
          <w:color w:val="000000" w:themeColor="text1"/>
          <w:sz w:val="28"/>
          <w:szCs w:val="28"/>
        </w:rPr>
        <w:t>作业查询界面</w:t>
      </w:r>
      <w:bookmarkEnd w:id="195"/>
    </w:p>
    <w:p w:rsidR="006A4A78" w:rsidRDefault="000E77A8">
      <w:r>
        <w:rPr>
          <w:noProof/>
        </w:rPr>
        <w:drawing>
          <wp:inline distT="0" distB="0" distL="0" distR="0">
            <wp:extent cx="5274310" cy="3536315"/>
            <wp:effectExtent l="0" t="0" r="254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6-2-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4</w:t>
      </w:r>
    </w:p>
    <w:p w:rsidR="006A4A78" w:rsidRDefault="006A4A78"/>
    <w:p w:rsidR="006A4A78" w:rsidRDefault="000E77A8">
      <w:pPr>
        <w:pStyle w:val="21"/>
        <w:spacing w:after="240" w:line="360" w:lineRule="auto"/>
        <w:rPr>
          <w:rFonts w:ascii="Times New Roman" w:eastAsiaTheme="minorEastAsia" w:hAnsi="Times New Roman" w:cs="Times New Roman"/>
          <w:sz w:val="32"/>
          <w:szCs w:val="32"/>
        </w:rPr>
      </w:pPr>
      <w:bookmarkStart w:id="196" w:name="_Toc13127633"/>
      <w:r>
        <w:rPr>
          <w:rFonts w:ascii="Times New Roman" w:eastAsia="黑体" w:hAnsi="Times New Roman" w:cs="Times New Roman"/>
          <w:color w:val="auto"/>
          <w:sz w:val="32"/>
          <w:szCs w:val="32"/>
        </w:rPr>
        <w:lastRenderedPageBreak/>
        <w:t>6.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 xml:space="preserve">3 </w:t>
      </w:r>
      <w:r>
        <w:rPr>
          <w:rFonts w:ascii="Times New Roman" w:eastAsia="黑体" w:hAnsi="Times New Roman" w:cs="Times New Roman" w:hint="eastAsia"/>
          <w:color w:val="auto"/>
          <w:sz w:val="32"/>
          <w:szCs w:val="32"/>
        </w:rPr>
        <w:t>教师端界面设计</w:t>
      </w:r>
      <w:bookmarkEnd w:id="196"/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bookmarkStart w:id="197" w:name="_Toc13127634"/>
      <w:r>
        <w:rPr>
          <w:rFonts w:hint="eastAsia"/>
          <w:color w:val="000000" w:themeColor="text1"/>
          <w:sz w:val="30"/>
          <w:szCs w:val="30"/>
        </w:rPr>
        <w:t>6.3.1</w:t>
      </w:r>
      <w:r>
        <w:rPr>
          <w:rFonts w:hint="eastAsia"/>
          <w:color w:val="000000" w:themeColor="text1"/>
          <w:sz w:val="30"/>
          <w:szCs w:val="30"/>
        </w:rPr>
        <w:t>教师首页界面</w:t>
      </w:r>
      <w:bookmarkEnd w:id="197"/>
    </w:p>
    <w:p w:rsidR="006A4A78" w:rsidRDefault="000E77A8">
      <w:r>
        <w:rPr>
          <w:noProof/>
        </w:rPr>
        <w:drawing>
          <wp:inline distT="0" distB="0" distL="0" distR="0">
            <wp:extent cx="5274310" cy="3181350"/>
            <wp:effectExtent l="0" t="0" r="1397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6-3-1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bookmarkStart w:id="198" w:name="_Toc13127635"/>
      <w:r>
        <w:rPr>
          <w:rFonts w:hint="eastAsia"/>
          <w:color w:val="000000" w:themeColor="text1"/>
          <w:sz w:val="30"/>
          <w:szCs w:val="30"/>
        </w:rPr>
        <w:t>6.3.2</w:t>
      </w:r>
      <w:r>
        <w:rPr>
          <w:rFonts w:hint="eastAsia"/>
          <w:color w:val="000000" w:themeColor="text1"/>
          <w:sz w:val="30"/>
          <w:szCs w:val="30"/>
        </w:rPr>
        <w:t>个人资料界面</w:t>
      </w:r>
      <w:bookmarkEnd w:id="198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9865" cy="3025140"/>
            <wp:effectExtent l="0" t="0" r="3175" b="7620"/>
            <wp:docPr id="52" name="图片 52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个人资料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6-3-2</w:t>
      </w:r>
    </w:p>
    <w:p w:rsidR="006A4A78" w:rsidRDefault="000E77A8">
      <w:pPr>
        <w:pStyle w:val="32"/>
        <w:rPr>
          <w:rFonts w:ascii="Times New Roman" w:eastAsia="黑体" w:hAnsi="Times New Roman" w:cs="Times New Roman"/>
          <w:color w:val="auto"/>
          <w:sz w:val="30"/>
          <w:szCs w:val="30"/>
        </w:rPr>
      </w:pPr>
      <w:bookmarkStart w:id="199" w:name="_Toc13127636"/>
      <w:r>
        <w:rPr>
          <w:rFonts w:hint="eastAsia"/>
          <w:color w:val="000000" w:themeColor="text1"/>
          <w:sz w:val="30"/>
          <w:szCs w:val="30"/>
        </w:rPr>
        <w:lastRenderedPageBreak/>
        <w:t>6.3.3</w:t>
      </w:r>
      <w:r>
        <w:rPr>
          <w:rFonts w:ascii="Times New Roman" w:eastAsia="黑体" w:hAnsi="Times New Roman" w:cs="Times New Roman" w:hint="eastAsia"/>
          <w:color w:val="auto"/>
          <w:sz w:val="30"/>
          <w:szCs w:val="30"/>
        </w:rPr>
        <w:t>题库管理界面</w:t>
      </w:r>
      <w:bookmarkEnd w:id="199"/>
    </w:p>
    <w:p w:rsidR="006A4A78" w:rsidRDefault="000E77A8">
      <w:r>
        <w:rPr>
          <w:noProof/>
        </w:rPr>
        <w:drawing>
          <wp:inline distT="0" distB="0" distL="0" distR="0">
            <wp:extent cx="5274310" cy="301561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6-3-3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00" w:name="_Toc13127637"/>
      <w:r>
        <w:rPr>
          <w:rFonts w:hint="eastAsia"/>
          <w:i w:val="0"/>
          <w:iCs w:val="0"/>
          <w:color w:val="auto"/>
          <w:sz w:val="28"/>
          <w:szCs w:val="28"/>
        </w:rPr>
        <w:t>6.3.3.1</w:t>
      </w:r>
      <w:r>
        <w:rPr>
          <w:rFonts w:hint="eastAsia"/>
          <w:i w:val="0"/>
          <w:iCs w:val="0"/>
          <w:color w:val="auto"/>
          <w:sz w:val="28"/>
          <w:szCs w:val="28"/>
        </w:rPr>
        <w:t>题库添加界面</w:t>
      </w:r>
      <w:bookmarkEnd w:id="200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8595" cy="3911600"/>
            <wp:effectExtent l="0" t="0" r="4445" b="5080"/>
            <wp:docPr id="36" name="图片 36" descr="题库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题库添加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6-3-4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01" w:name="_Toc13127638"/>
      <w:r>
        <w:rPr>
          <w:rFonts w:hint="eastAsia"/>
          <w:i w:val="0"/>
          <w:iCs w:val="0"/>
          <w:color w:val="auto"/>
          <w:sz w:val="28"/>
          <w:szCs w:val="28"/>
        </w:rPr>
        <w:t>6.3.3.2</w:t>
      </w:r>
      <w:r>
        <w:rPr>
          <w:rFonts w:hint="eastAsia"/>
          <w:i w:val="0"/>
          <w:iCs w:val="0"/>
          <w:color w:val="auto"/>
          <w:sz w:val="28"/>
          <w:szCs w:val="28"/>
        </w:rPr>
        <w:t>题库修改界面</w:t>
      </w:r>
      <w:bookmarkEnd w:id="201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7960" cy="3011170"/>
            <wp:effectExtent l="0" t="0" r="5080" b="6350"/>
            <wp:docPr id="27" name="图片 27" descr="题库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题库修改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bookmarkStart w:id="202" w:name="OLE_LINK53"/>
      <w:bookmarkStart w:id="203" w:name="OLE_LINK52"/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6-3-5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04" w:name="OLE_LINK54"/>
      <w:bookmarkStart w:id="205" w:name="OLE_LINK55"/>
      <w:bookmarkStart w:id="206" w:name="_Toc13127639"/>
      <w:bookmarkEnd w:id="202"/>
      <w:bookmarkEnd w:id="203"/>
      <w:r>
        <w:rPr>
          <w:rFonts w:hint="eastAsia"/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t>.3.3.3</w:t>
      </w:r>
      <w:r>
        <w:rPr>
          <w:rFonts w:hint="eastAsia"/>
          <w:i w:val="0"/>
          <w:iCs w:val="0"/>
          <w:color w:val="auto"/>
          <w:sz w:val="28"/>
          <w:szCs w:val="28"/>
        </w:rPr>
        <w:t>题库查询</w:t>
      </w:r>
    </w:p>
    <w:bookmarkEnd w:id="204"/>
    <w:bookmarkEnd w:id="205"/>
    <w:p w:rsidR="006A4A78" w:rsidRDefault="000E77A8">
      <w:r>
        <w:rPr>
          <w:noProof/>
        </w:rPr>
        <w:drawing>
          <wp:inline distT="0" distB="0" distL="0" distR="0">
            <wp:extent cx="5274310" cy="3015615"/>
            <wp:effectExtent l="0" t="0" r="1397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lastRenderedPageBreak/>
        <w:t>6.3.4</w:t>
      </w:r>
      <w:r>
        <w:rPr>
          <w:rFonts w:hint="eastAsia"/>
          <w:color w:val="000000" w:themeColor="text1"/>
          <w:sz w:val="30"/>
          <w:szCs w:val="30"/>
        </w:rPr>
        <w:t>作业管理界面</w:t>
      </w:r>
      <w:bookmarkEnd w:id="206"/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07" w:name="_Toc13127640"/>
      <w:r>
        <w:rPr>
          <w:rFonts w:hint="eastAsia"/>
          <w:i w:val="0"/>
          <w:iCs w:val="0"/>
          <w:color w:val="auto"/>
          <w:sz w:val="28"/>
          <w:szCs w:val="28"/>
        </w:rPr>
        <w:t>6.3.4.1</w:t>
      </w:r>
      <w:r>
        <w:rPr>
          <w:rFonts w:hint="eastAsia"/>
          <w:i w:val="0"/>
          <w:iCs w:val="0"/>
          <w:color w:val="auto"/>
          <w:sz w:val="28"/>
          <w:szCs w:val="28"/>
        </w:rPr>
        <w:t>发布作业</w:t>
      </w:r>
      <w:bookmarkEnd w:id="207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688205" cy="4137025"/>
            <wp:effectExtent l="0" t="0" r="5715" b="8255"/>
            <wp:docPr id="49" name="图片 49" descr="发布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发布作业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7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08" w:name="_Toc13127641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6.3.4.2</w:t>
      </w:r>
      <w:r>
        <w:rPr>
          <w:rFonts w:hint="eastAsia"/>
          <w:i w:val="0"/>
          <w:iCs w:val="0"/>
          <w:color w:val="auto"/>
          <w:sz w:val="28"/>
          <w:szCs w:val="28"/>
        </w:rPr>
        <w:t>接收作业</w:t>
      </w:r>
      <w:bookmarkEnd w:id="208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763135" cy="4306570"/>
            <wp:effectExtent l="0" t="0" r="6985" b="6350"/>
            <wp:docPr id="51" name="图片 51" descr="接收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接收作业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8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09" w:name="_Toc13127642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6.3.4.3</w:t>
      </w:r>
      <w:r>
        <w:rPr>
          <w:rFonts w:hint="eastAsia"/>
          <w:i w:val="0"/>
          <w:iCs w:val="0"/>
          <w:color w:val="auto"/>
          <w:sz w:val="28"/>
          <w:szCs w:val="28"/>
        </w:rPr>
        <w:t>批改作业</w:t>
      </w:r>
      <w:bookmarkEnd w:id="209"/>
    </w:p>
    <w:p w:rsidR="006A4A78" w:rsidRDefault="000E77A8">
      <w:r>
        <w:rPr>
          <w:noProof/>
        </w:rPr>
        <w:drawing>
          <wp:inline distT="0" distB="0" distL="0" distR="0">
            <wp:extent cx="5274310" cy="477075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9</w:t>
      </w:r>
    </w:p>
    <w:p w:rsidR="006A4A78" w:rsidRDefault="006A4A78"/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10" w:name="_Toc13127643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</w:t>
      </w:r>
      <w:r>
        <w:rPr>
          <w:i w:val="0"/>
          <w:iCs w:val="0"/>
          <w:color w:val="auto"/>
          <w:sz w:val="28"/>
          <w:szCs w:val="28"/>
        </w:rPr>
        <w:t>.3.4.4</w:t>
      </w:r>
      <w:r>
        <w:rPr>
          <w:rFonts w:hint="eastAsia"/>
          <w:i w:val="0"/>
          <w:iCs w:val="0"/>
          <w:color w:val="auto"/>
          <w:sz w:val="28"/>
          <w:szCs w:val="28"/>
        </w:rPr>
        <w:t>作业修改</w:t>
      </w:r>
    </w:p>
    <w:p w:rsidR="006A4A78" w:rsidRDefault="000E77A8">
      <w:pPr>
        <w:spacing w:after="0" w:line="240" w:lineRule="auto"/>
      </w:pPr>
      <w:r>
        <w:rPr>
          <w:noProof/>
        </w:rPr>
        <w:drawing>
          <wp:inline distT="0" distB="0" distL="0" distR="0">
            <wp:extent cx="5274310" cy="34480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6-3-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10</w:t>
      </w:r>
    </w:p>
    <w:p w:rsidR="006A4A78" w:rsidRDefault="000E77A8">
      <w:pPr>
        <w:pStyle w:val="21"/>
        <w:spacing w:after="240"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lastRenderedPageBreak/>
        <w:t xml:space="preserve">6.4 </w:t>
      </w: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管理端界面设计</w:t>
      </w:r>
      <w:bookmarkEnd w:id="210"/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bookmarkStart w:id="211" w:name="_Toc13127644"/>
      <w:r>
        <w:rPr>
          <w:rFonts w:hint="eastAsia"/>
          <w:color w:val="000000" w:themeColor="text1"/>
          <w:sz w:val="30"/>
          <w:szCs w:val="30"/>
        </w:rPr>
        <w:t>6.4.1</w:t>
      </w:r>
      <w:r>
        <w:rPr>
          <w:rFonts w:hint="eastAsia"/>
          <w:color w:val="000000" w:themeColor="text1"/>
          <w:sz w:val="30"/>
          <w:szCs w:val="30"/>
        </w:rPr>
        <w:t>管理员登入界面</w:t>
      </w:r>
      <w:bookmarkEnd w:id="211"/>
    </w:p>
    <w:p w:rsidR="006A4A78" w:rsidRDefault="000E77A8">
      <w:pPr>
        <w:ind w:left="3960" w:hangingChars="1800" w:hanging="3960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181350"/>
            <wp:effectExtent l="0" t="0" r="1397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6-4-1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bookmarkStart w:id="212" w:name="_Toc13127645"/>
      <w:r>
        <w:rPr>
          <w:rFonts w:hint="eastAsia"/>
          <w:color w:val="000000" w:themeColor="text1"/>
          <w:sz w:val="30"/>
          <w:szCs w:val="30"/>
        </w:rPr>
        <w:t>6.4.2</w:t>
      </w:r>
      <w:r>
        <w:rPr>
          <w:rFonts w:hint="eastAsia"/>
          <w:color w:val="000000" w:themeColor="text1"/>
          <w:sz w:val="30"/>
          <w:szCs w:val="30"/>
        </w:rPr>
        <w:t>学院信息管理界面</w:t>
      </w:r>
      <w:bookmarkEnd w:id="212"/>
    </w:p>
    <w:p w:rsidR="006A4A78" w:rsidRDefault="000E77A8">
      <w:r>
        <w:rPr>
          <w:noProof/>
        </w:rPr>
        <w:drawing>
          <wp:inline distT="0" distB="0" distL="114300" distR="114300">
            <wp:extent cx="4679950" cy="2934970"/>
            <wp:effectExtent l="0" t="0" r="13970" b="6350"/>
            <wp:docPr id="66" name="图片 66" descr="学院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学院信息管理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6-4-2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13" w:name="_Toc13127646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6.4.3.1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学院信息添加</w:t>
      </w:r>
      <w:bookmarkEnd w:id="213"/>
    </w:p>
    <w:p w:rsidR="006A4A78" w:rsidRDefault="000E77A8">
      <w:r>
        <w:rPr>
          <w:noProof/>
        </w:rPr>
        <w:drawing>
          <wp:inline distT="0" distB="0" distL="114300" distR="114300">
            <wp:extent cx="4679950" cy="2560320"/>
            <wp:effectExtent l="0" t="0" r="13970" b="0"/>
            <wp:docPr id="68" name="图片 68" descr="添加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添加弹窗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6-4-3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14" w:name="_Toc13127647"/>
      <w:r>
        <w:rPr>
          <w:rFonts w:hint="eastAsia"/>
          <w:i w:val="0"/>
          <w:iCs w:val="0"/>
          <w:color w:val="auto"/>
          <w:sz w:val="28"/>
          <w:szCs w:val="28"/>
        </w:rPr>
        <w:t>6.4.3.2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学院信息修改</w:t>
      </w:r>
      <w:bookmarkEnd w:id="214"/>
    </w:p>
    <w:p w:rsidR="006A4A78" w:rsidRDefault="000E77A8">
      <w:r>
        <w:rPr>
          <w:noProof/>
        </w:rPr>
        <w:drawing>
          <wp:inline distT="0" distB="0" distL="114300" distR="114300">
            <wp:extent cx="4979670" cy="2614295"/>
            <wp:effectExtent l="0" t="0" r="3810" b="6985"/>
            <wp:docPr id="69" name="图片 69" descr="修改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修改弹窗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6-4-4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15" w:name="_Toc13127648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6.4.3.3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学院信息查询</w:t>
      </w:r>
    </w:p>
    <w:p w:rsidR="006A4A78" w:rsidRDefault="000E77A8">
      <w:r>
        <w:rPr>
          <w:noProof/>
        </w:rPr>
        <w:drawing>
          <wp:inline distT="0" distB="0" distL="114300" distR="114300">
            <wp:extent cx="4679950" cy="2934970"/>
            <wp:effectExtent l="0" t="0" r="13970" b="6350"/>
            <wp:docPr id="25" name="图片 25" descr="学院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学院信息管理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5</w:t>
      </w:r>
    </w:p>
    <w:p w:rsidR="006A4A78" w:rsidRDefault="006A4A78"/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t>6.4.3.4</w:t>
      </w:r>
      <w:r>
        <w:rPr>
          <w:rFonts w:hint="eastAsia"/>
          <w:i w:val="0"/>
          <w:iCs w:val="0"/>
          <w:color w:val="auto"/>
          <w:sz w:val="28"/>
          <w:szCs w:val="28"/>
        </w:rPr>
        <w:t>学院信息删除</w:t>
      </w:r>
    </w:p>
    <w:p w:rsidR="006A4A78" w:rsidRDefault="000E77A8">
      <w:r>
        <w:rPr>
          <w:noProof/>
        </w:rPr>
        <w:drawing>
          <wp:inline distT="0" distB="0" distL="114300" distR="114300">
            <wp:extent cx="4679950" cy="2934970"/>
            <wp:effectExtent l="0" t="0" r="13970" b="6350"/>
            <wp:docPr id="54" name="图片 54" descr="学院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学院信息管理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lastRenderedPageBreak/>
        <w:t>6.4.3</w:t>
      </w:r>
      <w:r>
        <w:rPr>
          <w:rFonts w:hint="eastAsia"/>
          <w:color w:val="000000" w:themeColor="text1"/>
          <w:sz w:val="30"/>
          <w:szCs w:val="30"/>
        </w:rPr>
        <w:t>班级信息管理界面</w:t>
      </w:r>
      <w:bookmarkEnd w:id="215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6690" cy="3749675"/>
            <wp:effectExtent l="0" t="0" r="6350" b="14605"/>
            <wp:docPr id="56" name="图片 56" descr="班级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班级信息管理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7</w:t>
      </w:r>
    </w:p>
    <w:p w:rsidR="006A4A78" w:rsidRDefault="000E77A8">
      <w:pPr>
        <w:pStyle w:val="41"/>
        <w:rPr>
          <w:i w:val="0"/>
          <w:iCs w:val="0"/>
          <w:color w:val="auto"/>
          <w:sz w:val="24"/>
          <w:szCs w:val="24"/>
        </w:rPr>
      </w:pPr>
      <w:bookmarkStart w:id="216" w:name="_Toc13127649"/>
      <w:r>
        <w:rPr>
          <w:rFonts w:hint="eastAsia"/>
          <w:i w:val="0"/>
          <w:iCs w:val="0"/>
          <w:color w:val="auto"/>
          <w:sz w:val="24"/>
          <w:szCs w:val="24"/>
        </w:rPr>
        <w:lastRenderedPageBreak/>
        <w:t>6.4.3.1</w:t>
      </w:r>
      <w:r>
        <w:rPr>
          <w:rFonts w:hint="eastAsia"/>
          <w:i w:val="0"/>
          <w:iCs w:val="0"/>
          <w:color w:val="auto"/>
          <w:sz w:val="24"/>
          <w:szCs w:val="24"/>
        </w:rPr>
        <w:t>班级信息添加</w:t>
      </w:r>
      <w:bookmarkEnd w:id="216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79390" cy="3946525"/>
            <wp:effectExtent l="0" t="0" r="8890" b="635"/>
            <wp:docPr id="57" name="图片 57" descr="添加班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添加班级"/>
                    <pic:cNvPicPr>
                      <a:picLocks noChangeAspect="1"/>
                    </pic:cNvPicPr>
                  </pic:nvPicPr>
                  <pic:blipFill>
                    <a:blip r:embed="rId80"/>
                    <a:srcRect l="722" t="-3253" r="-722" b="-1826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8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17" w:name="_Toc13127650"/>
      <w:r>
        <w:rPr>
          <w:rFonts w:hint="eastAsia"/>
          <w:i w:val="0"/>
          <w:iCs w:val="0"/>
          <w:color w:val="auto"/>
          <w:sz w:val="28"/>
          <w:szCs w:val="28"/>
        </w:rPr>
        <w:t>6.4.3.2</w:t>
      </w:r>
      <w:r>
        <w:rPr>
          <w:rFonts w:hint="eastAsia"/>
          <w:i w:val="0"/>
          <w:iCs w:val="0"/>
          <w:color w:val="auto"/>
          <w:sz w:val="28"/>
          <w:szCs w:val="28"/>
        </w:rPr>
        <w:t>班级信息修改</w:t>
      </w:r>
      <w:bookmarkEnd w:id="217"/>
    </w:p>
    <w:p w:rsidR="006A4A78" w:rsidRDefault="000E77A8">
      <w:r>
        <w:rPr>
          <w:noProof/>
        </w:rPr>
        <w:drawing>
          <wp:inline distT="0" distB="0" distL="114300" distR="114300">
            <wp:extent cx="4295775" cy="3167380"/>
            <wp:effectExtent l="0" t="0" r="1905" b="2540"/>
            <wp:docPr id="72" name="图片 72" descr="班级修改弹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班级修改弹框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9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18" w:name="_Toc13127651"/>
      <w:r>
        <w:rPr>
          <w:rFonts w:hint="eastAsia"/>
          <w:i w:val="0"/>
          <w:iCs w:val="0"/>
          <w:color w:val="auto"/>
          <w:sz w:val="28"/>
          <w:szCs w:val="28"/>
        </w:rPr>
        <w:t>6.4.3.3</w:t>
      </w:r>
      <w:r>
        <w:rPr>
          <w:rFonts w:hint="eastAsia"/>
          <w:i w:val="0"/>
          <w:iCs w:val="0"/>
          <w:color w:val="auto"/>
          <w:sz w:val="28"/>
          <w:szCs w:val="28"/>
        </w:rPr>
        <w:t>班级信息查询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6690" cy="3749675"/>
            <wp:effectExtent l="0" t="0" r="6350" b="14605"/>
            <wp:docPr id="74" name="图片 74" descr="班级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班级信息管理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10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6.4.3.4</w:t>
      </w:r>
      <w:r>
        <w:rPr>
          <w:rFonts w:hint="eastAsia"/>
          <w:i w:val="0"/>
          <w:iCs w:val="0"/>
          <w:color w:val="auto"/>
          <w:sz w:val="28"/>
          <w:szCs w:val="28"/>
        </w:rPr>
        <w:t>班级信息删除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6690" cy="3749675"/>
            <wp:effectExtent l="0" t="0" r="6350" b="14605"/>
            <wp:docPr id="75" name="图片 75" descr="班级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班级信息管理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11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lastRenderedPageBreak/>
        <w:t>6.4.4</w:t>
      </w:r>
      <w:r>
        <w:rPr>
          <w:rFonts w:hint="eastAsia"/>
          <w:color w:val="000000" w:themeColor="text1"/>
          <w:sz w:val="30"/>
          <w:szCs w:val="30"/>
        </w:rPr>
        <w:t>教师信息管理界面</w:t>
      </w:r>
      <w:bookmarkEnd w:id="218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9865" cy="3851275"/>
            <wp:effectExtent l="0" t="0" r="3175" b="4445"/>
            <wp:docPr id="58" name="图片 58" descr="管理员-教师信息管理-教师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管理员-教师信息管理-教师列表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12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19" w:name="_Toc13127652"/>
      <w:r>
        <w:rPr>
          <w:rFonts w:hint="eastAsia"/>
          <w:i w:val="0"/>
          <w:iCs w:val="0"/>
          <w:color w:val="auto"/>
          <w:sz w:val="28"/>
          <w:szCs w:val="28"/>
        </w:rPr>
        <w:t>6.4.4.1</w:t>
      </w:r>
      <w:r>
        <w:rPr>
          <w:rFonts w:hint="eastAsia"/>
          <w:i w:val="0"/>
          <w:iCs w:val="0"/>
          <w:color w:val="auto"/>
          <w:sz w:val="28"/>
          <w:szCs w:val="28"/>
        </w:rPr>
        <w:t>教师信息添加</w:t>
      </w:r>
      <w:bookmarkEnd w:id="219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71770" cy="3242945"/>
            <wp:effectExtent l="0" t="0" r="1270" b="3175"/>
            <wp:docPr id="59" name="图片 59" descr="管理员-教师信息管理-添加教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管理员-教师信息管理-添加教师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13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0" w:name="_Toc13127653"/>
      <w:r>
        <w:rPr>
          <w:rFonts w:hint="eastAsia"/>
          <w:i w:val="0"/>
          <w:iCs w:val="0"/>
          <w:color w:val="auto"/>
          <w:sz w:val="28"/>
          <w:szCs w:val="28"/>
        </w:rPr>
        <w:t>6.4.4.2</w:t>
      </w:r>
      <w:r>
        <w:rPr>
          <w:rFonts w:hint="eastAsia"/>
          <w:i w:val="0"/>
          <w:iCs w:val="0"/>
          <w:color w:val="auto"/>
          <w:sz w:val="28"/>
          <w:szCs w:val="28"/>
        </w:rPr>
        <w:t>教师信息修改</w:t>
      </w:r>
      <w:bookmarkEnd w:id="220"/>
    </w:p>
    <w:p w:rsidR="006A4A78" w:rsidRDefault="000E77A8">
      <w:r>
        <w:rPr>
          <w:noProof/>
        </w:rPr>
        <w:drawing>
          <wp:inline distT="0" distB="0" distL="114300" distR="114300">
            <wp:extent cx="4081780" cy="3109595"/>
            <wp:effectExtent l="0" t="0" r="2540" b="14605"/>
            <wp:docPr id="76" name="图片 76" descr="教师修改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教师修改弹窗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6-4-1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4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1" w:name="_Toc13127654"/>
      <w:r>
        <w:rPr>
          <w:rFonts w:hint="eastAsia"/>
          <w:i w:val="0"/>
          <w:iCs w:val="0"/>
          <w:color w:val="auto"/>
          <w:sz w:val="28"/>
          <w:szCs w:val="28"/>
        </w:rPr>
        <w:t>6.4.4.3</w:t>
      </w:r>
      <w:r>
        <w:rPr>
          <w:rFonts w:hint="eastAsia"/>
          <w:i w:val="0"/>
          <w:iCs w:val="0"/>
          <w:color w:val="auto"/>
          <w:sz w:val="28"/>
          <w:szCs w:val="28"/>
        </w:rPr>
        <w:t>教师信息查询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622800" cy="3378200"/>
            <wp:effectExtent l="0" t="0" r="10160" b="5080"/>
            <wp:docPr id="77" name="图片 77" descr="管理员-教师信息管理-教师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管理员-教师信息管理-教师列表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15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t>6.4.4.4</w:t>
      </w:r>
      <w:r>
        <w:rPr>
          <w:rFonts w:hint="eastAsia"/>
          <w:i w:val="0"/>
          <w:iCs w:val="0"/>
          <w:color w:val="auto"/>
          <w:sz w:val="28"/>
          <w:szCs w:val="28"/>
        </w:rPr>
        <w:t>教师信息删除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569460" cy="3339465"/>
            <wp:effectExtent l="0" t="0" r="2540" b="13335"/>
            <wp:docPr id="79" name="图片 79" descr="管理员-教师信息管理-教师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管理员-教师信息管理-教师列表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16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lastRenderedPageBreak/>
        <w:t>6.4.5</w:t>
      </w:r>
      <w:r>
        <w:rPr>
          <w:rFonts w:hint="eastAsia"/>
          <w:color w:val="000000" w:themeColor="text1"/>
          <w:sz w:val="30"/>
          <w:szCs w:val="30"/>
        </w:rPr>
        <w:t>学生信息管理界面</w:t>
      </w:r>
      <w:bookmarkEnd w:id="221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8595" cy="3864610"/>
            <wp:effectExtent l="0" t="0" r="4445" b="6350"/>
            <wp:docPr id="60" name="图片 60" descr="学生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学生信息管理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6-4-1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7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2" w:name="_Toc13127655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6.4.5.1</w:t>
      </w:r>
      <w:r>
        <w:rPr>
          <w:rFonts w:hint="eastAsia"/>
          <w:i w:val="0"/>
          <w:iCs w:val="0"/>
          <w:color w:val="auto"/>
          <w:sz w:val="28"/>
          <w:szCs w:val="28"/>
        </w:rPr>
        <w:t>学生信息添加</w:t>
      </w:r>
      <w:bookmarkEnd w:id="222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73675" cy="4180840"/>
            <wp:effectExtent l="0" t="0" r="14605" b="10160"/>
            <wp:docPr id="61" name="图片 61" descr="添加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添加学生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6-4-1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8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3" w:name="_Toc13127656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6.4.5.2</w:t>
      </w:r>
      <w:r>
        <w:rPr>
          <w:rFonts w:hint="eastAsia"/>
          <w:i w:val="0"/>
          <w:iCs w:val="0"/>
          <w:color w:val="auto"/>
          <w:sz w:val="28"/>
          <w:szCs w:val="28"/>
        </w:rPr>
        <w:t>学生信息修改</w:t>
      </w:r>
      <w:bookmarkEnd w:id="223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440555" cy="3242945"/>
            <wp:effectExtent l="0" t="0" r="9525" b="3175"/>
            <wp:docPr id="80" name="图片 80" descr="学生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学生信息修改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6-4-1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9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4" w:name="_Toc13127657"/>
      <w:r>
        <w:rPr>
          <w:rFonts w:hint="eastAsia"/>
          <w:i w:val="0"/>
          <w:iCs w:val="0"/>
          <w:color w:val="auto"/>
          <w:sz w:val="28"/>
          <w:szCs w:val="28"/>
        </w:rPr>
        <w:t>6.4.5.3</w:t>
      </w:r>
      <w:r>
        <w:rPr>
          <w:rFonts w:hint="eastAsia"/>
          <w:i w:val="0"/>
          <w:iCs w:val="0"/>
          <w:color w:val="auto"/>
          <w:sz w:val="28"/>
          <w:szCs w:val="28"/>
        </w:rPr>
        <w:t>学生信息查询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8595" cy="3864610"/>
            <wp:effectExtent l="0" t="0" r="4445" b="6350"/>
            <wp:docPr id="81" name="图片 81" descr="学生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学生信息管理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20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t>6.4.5.4</w:t>
      </w:r>
      <w:r>
        <w:rPr>
          <w:rFonts w:hint="eastAsia"/>
          <w:i w:val="0"/>
          <w:iCs w:val="0"/>
          <w:color w:val="auto"/>
          <w:sz w:val="28"/>
          <w:szCs w:val="28"/>
        </w:rPr>
        <w:t>学生信息删除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8595" cy="3864610"/>
            <wp:effectExtent l="0" t="0" r="4445" b="6350"/>
            <wp:docPr id="82" name="图片 82" descr="学生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学生信息管理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21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lastRenderedPageBreak/>
        <w:t>6.4.6</w:t>
      </w:r>
      <w:r>
        <w:rPr>
          <w:rFonts w:hint="eastAsia"/>
          <w:color w:val="000000" w:themeColor="text1"/>
          <w:sz w:val="30"/>
          <w:szCs w:val="30"/>
        </w:rPr>
        <w:t>作业信息管理界面</w:t>
      </w:r>
      <w:bookmarkEnd w:id="224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9230" cy="3957320"/>
            <wp:effectExtent l="0" t="0" r="3810" b="5080"/>
            <wp:docPr id="62" name="图片 62" descr="管理员-作业信息管理-作业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管理员-作业信息管理-作业列表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22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5" w:name="_Toc13127658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6.4.6.1</w:t>
      </w:r>
      <w:r>
        <w:rPr>
          <w:rFonts w:hint="eastAsia"/>
          <w:i w:val="0"/>
          <w:iCs w:val="0"/>
          <w:color w:val="auto"/>
          <w:sz w:val="28"/>
          <w:szCs w:val="28"/>
        </w:rPr>
        <w:t>作业信息添加</w:t>
      </w:r>
      <w:bookmarkEnd w:id="225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9865" cy="3756025"/>
            <wp:effectExtent l="0" t="0" r="3175" b="8255"/>
            <wp:docPr id="63" name="图片 63" descr="管理员-作业信息管理-发布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管理员-作业信息管理-发布作业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23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6" w:name="_Toc13127659"/>
      <w:r>
        <w:rPr>
          <w:rFonts w:hint="eastAsia"/>
          <w:i w:val="0"/>
          <w:iCs w:val="0"/>
          <w:color w:val="auto"/>
          <w:sz w:val="28"/>
          <w:szCs w:val="28"/>
        </w:rPr>
        <w:t>6.4.6.2</w:t>
      </w:r>
      <w:r>
        <w:rPr>
          <w:rFonts w:hint="eastAsia"/>
          <w:i w:val="0"/>
          <w:iCs w:val="0"/>
          <w:color w:val="auto"/>
          <w:sz w:val="28"/>
          <w:szCs w:val="28"/>
        </w:rPr>
        <w:t>作业信息修改</w:t>
      </w:r>
      <w:bookmarkEnd w:id="226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363720" cy="3265805"/>
            <wp:effectExtent l="0" t="0" r="10160" b="10795"/>
            <wp:docPr id="83" name="图片 83" descr="作业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作业修改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24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7" w:name="_Toc13127660"/>
      <w:r>
        <w:rPr>
          <w:rFonts w:hint="eastAsia"/>
          <w:i w:val="0"/>
          <w:iCs w:val="0"/>
          <w:color w:val="auto"/>
          <w:sz w:val="28"/>
          <w:szCs w:val="28"/>
        </w:rPr>
        <w:t>6.4.6.3</w:t>
      </w:r>
      <w:r>
        <w:rPr>
          <w:rFonts w:hint="eastAsia"/>
          <w:i w:val="0"/>
          <w:iCs w:val="0"/>
          <w:color w:val="auto"/>
          <w:sz w:val="28"/>
          <w:szCs w:val="28"/>
        </w:rPr>
        <w:t>作业信息查询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9230" cy="3957320"/>
            <wp:effectExtent l="0" t="0" r="3810" b="5080"/>
            <wp:docPr id="84" name="图片 84" descr="管理员-作业信息管理-作业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管理员-作业信息管理-作业列表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25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6.4.6.4</w:t>
      </w:r>
      <w:r>
        <w:rPr>
          <w:rFonts w:hint="eastAsia"/>
          <w:i w:val="0"/>
          <w:iCs w:val="0"/>
          <w:color w:val="auto"/>
          <w:sz w:val="28"/>
          <w:szCs w:val="28"/>
        </w:rPr>
        <w:t>作业信息删除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9230" cy="3957320"/>
            <wp:effectExtent l="0" t="0" r="3810" b="5080"/>
            <wp:docPr id="87" name="图片 87" descr="管理员-作业信息管理-作业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管理员-作业信息管理-作业列表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26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t>6.4.7</w:t>
      </w:r>
      <w:r>
        <w:rPr>
          <w:rFonts w:hint="eastAsia"/>
          <w:color w:val="000000" w:themeColor="text1"/>
          <w:sz w:val="30"/>
          <w:szCs w:val="30"/>
        </w:rPr>
        <w:t>题库信息管理界面</w:t>
      </w:r>
      <w:bookmarkEnd w:id="227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73675" cy="3225800"/>
            <wp:effectExtent l="0" t="0" r="14605" b="5080"/>
            <wp:docPr id="64" name="图片 64" descr="题库信息管理-题库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题库信息管理-题库列表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27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8" w:name="_Toc13127661"/>
      <w:r>
        <w:rPr>
          <w:rFonts w:hint="eastAsia"/>
          <w:i w:val="0"/>
          <w:iCs w:val="0"/>
          <w:color w:val="auto"/>
          <w:sz w:val="28"/>
          <w:szCs w:val="28"/>
        </w:rPr>
        <w:t>6.4.7.1</w:t>
      </w:r>
      <w:r>
        <w:rPr>
          <w:rFonts w:hint="eastAsia"/>
          <w:i w:val="0"/>
          <w:iCs w:val="0"/>
          <w:color w:val="auto"/>
          <w:sz w:val="28"/>
          <w:szCs w:val="28"/>
        </w:rPr>
        <w:t>题库信息添加</w:t>
      </w:r>
      <w:bookmarkEnd w:id="228"/>
    </w:p>
    <w:p w:rsidR="006A4A78" w:rsidRDefault="000E77A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4195445" cy="3152140"/>
            <wp:effectExtent l="0" t="0" r="10795" b="2540"/>
            <wp:docPr id="85" name="图片 85" descr="题库信息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题库信息添加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28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29" w:name="_Toc13127662"/>
      <w:r>
        <w:rPr>
          <w:rFonts w:hint="eastAsia"/>
          <w:i w:val="0"/>
          <w:iCs w:val="0"/>
          <w:color w:val="auto"/>
          <w:sz w:val="28"/>
          <w:szCs w:val="28"/>
        </w:rPr>
        <w:t>6.4.7.2</w:t>
      </w:r>
      <w:r>
        <w:rPr>
          <w:rFonts w:hint="eastAsia"/>
          <w:i w:val="0"/>
          <w:iCs w:val="0"/>
          <w:color w:val="auto"/>
          <w:sz w:val="28"/>
          <w:szCs w:val="28"/>
        </w:rPr>
        <w:t>题库信息修改</w:t>
      </w:r>
    </w:p>
    <w:p w:rsidR="006A4A78" w:rsidRDefault="000E77A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4195445" cy="3152140"/>
            <wp:effectExtent l="0" t="0" r="10795" b="2540"/>
            <wp:docPr id="102" name="图片 102" descr="题库信息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题库信息添加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29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6.4.7.3</w:t>
      </w:r>
      <w:r>
        <w:rPr>
          <w:rFonts w:hint="eastAsia"/>
          <w:i w:val="0"/>
          <w:iCs w:val="0"/>
          <w:color w:val="auto"/>
          <w:sz w:val="28"/>
          <w:szCs w:val="28"/>
        </w:rPr>
        <w:t>题库信息查询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73675" cy="3225800"/>
            <wp:effectExtent l="0" t="0" r="14605" b="5080"/>
            <wp:docPr id="90" name="图片 90" descr="题库信息管理-题库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题库信息管理-题库列表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30</w:t>
      </w:r>
    </w:p>
    <w:p w:rsidR="006A4A78" w:rsidRDefault="000E77A8">
      <w:pPr>
        <w:pStyle w:val="41"/>
        <w:rPr>
          <w:rFonts w:eastAsiaTheme="minorEastAsia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t>6.4.7.4</w:t>
      </w:r>
      <w:r>
        <w:rPr>
          <w:rFonts w:hint="eastAsia"/>
          <w:i w:val="0"/>
          <w:iCs w:val="0"/>
          <w:color w:val="auto"/>
          <w:sz w:val="28"/>
          <w:szCs w:val="28"/>
        </w:rPr>
        <w:t>题库信息删除</w:t>
      </w:r>
      <w:r>
        <w:rPr>
          <w:rFonts w:hint="eastAsia"/>
          <w:i w:val="0"/>
          <w:iCs w:val="0"/>
          <w:color w:val="auto"/>
          <w:sz w:val="28"/>
          <w:szCs w:val="28"/>
        </w:rPr>
        <w:br/>
      </w:r>
      <w:r>
        <w:rPr>
          <w:rFonts w:eastAsiaTheme="minorEastAsia" w:hint="eastAsia"/>
          <w:noProof/>
        </w:rPr>
        <w:drawing>
          <wp:inline distT="0" distB="0" distL="114300" distR="114300">
            <wp:extent cx="5273675" cy="3225800"/>
            <wp:effectExtent l="0" t="0" r="14605" b="5080"/>
            <wp:docPr id="95" name="图片 95" descr="题库信息管理-题库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题库信息管理-题库列表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31</w:t>
      </w:r>
    </w:p>
    <w:p w:rsidR="006A4A78" w:rsidRDefault="000E77A8">
      <w:pPr>
        <w:pStyle w:val="32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</w:rPr>
        <w:lastRenderedPageBreak/>
        <w:t>6.4.8</w:t>
      </w:r>
      <w:r>
        <w:rPr>
          <w:rFonts w:hint="eastAsia"/>
          <w:color w:val="000000" w:themeColor="text1"/>
          <w:sz w:val="30"/>
          <w:szCs w:val="30"/>
        </w:rPr>
        <w:t>答案信息管理界面</w:t>
      </w:r>
      <w:bookmarkEnd w:id="229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7960" cy="3354705"/>
            <wp:effectExtent l="0" t="0" r="5080" b="13335"/>
            <wp:docPr id="65" name="图片 65" descr="答案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答案信息管理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32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30" w:name="_Toc13127663"/>
      <w:r>
        <w:rPr>
          <w:rFonts w:hint="eastAsia"/>
          <w:i w:val="0"/>
          <w:iCs w:val="0"/>
          <w:color w:val="auto"/>
          <w:sz w:val="28"/>
          <w:szCs w:val="28"/>
        </w:rPr>
        <w:t>6.4.8.1</w:t>
      </w:r>
      <w:r>
        <w:rPr>
          <w:rFonts w:hint="eastAsia"/>
          <w:i w:val="0"/>
          <w:iCs w:val="0"/>
          <w:color w:val="auto"/>
          <w:sz w:val="28"/>
          <w:szCs w:val="28"/>
        </w:rPr>
        <w:t>答案信息添加</w:t>
      </w:r>
      <w:bookmarkEnd w:id="230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403090" cy="3141980"/>
            <wp:effectExtent l="0" t="0" r="1270" b="12700"/>
            <wp:docPr id="88" name="图片 88" descr="答案信息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答案信息添加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33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bookmarkStart w:id="231" w:name="_Toc13127664"/>
      <w:r>
        <w:rPr>
          <w:rFonts w:hint="eastAsia"/>
          <w:i w:val="0"/>
          <w:iCs w:val="0"/>
          <w:color w:val="auto"/>
          <w:sz w:val="28"/>
          <w:szCs w:val="28"/>
        </w:rPr>
        <w:lastRenderedPageBreak/>
        <w:t>6.4.8.2</w:t>
      </w:r>
      <w:r>
        <w:rPr>
          <w:rFonts w:hint="eastAsia"/>
          <w:i w:val="0"/>
          <w:iCs w:val="0"/>
          <w:color w:val="auto"/>
          <w:sz w:val="28"/>
          <w:szCs w:val="28"/>
        </w:rPr>
        <w:t>答案信息修改</w:t>
      </w:r>
      <w:bookmarkEnd w:id="231"/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4521835" cy="3332480"/>
            <wp:effectExtent l="0" t="0" r="4445" b="5080"/>
            <wp:docPr id="89" name="图片 89" descr="答案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答案信息修改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34</w:t>
      </w:r>
    </w:p>
    <w:p w:rsidR="006A4A78" w:rsidRDefault="006A4A78"/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t>6.4.8.3</w:t>
      </w:r>
      <w:r>
        <w:rPr>
          <w:rFonts w:hint="eastAsia"/>
          <w:i w:val="0"/>
          <w:iCs w:val="0"/>
          <w:color w:val="auto"/>
          <w:sz w:val="28"/>
          <w:szCs w:val="28"/>
        </w:rPr>
        <w:t>答案信息查询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7960" cy="3354705"/>
            <wp:effectExtent l="0" t="0" r="5080" b="13335"/>
            <wp:docPr id="99" name="图片 99" descr="答案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答案信息管理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lastRenderedPageBreak/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35</w:t>
      </w:r>
    </w:p>
    <w:p w:rsidR="006A4A78" w:rsidRDefault="000E77A8">
      <w:pPr>
        <w:pStyle w:val="41"/>
        <w:rPr>
          <w:i w:val="0"/>
          <w:iCs w:val="0"/>
          <w:color w:val="auto"/>
          <w:sz w:val="28"/>
          <w:szCs w:val="28"/>
        </w:rPr>
      </w:pPr>
      <w:r>
        <w:rPr>
          <w:rFonts w:hint="eastAsia"/>
          <w:i w:val="0"/>
          <w:iCs w:val="0"/>
          <w:color w:val="auto"/>
          <w:sz w:val="28"/>
          <w:szCs w:val="28"/>
        </w:rPr>
        <w:t>6.4.8.4</w:t>
      </w:r>
      <w:r>
        <w:rPr>
          <w:rFonts w:hint="eastAsia"/>
          <w:i w:val="0"/>
          <w:iCs w:val="0"/>
          <w:color w:val="auto"/>
          <w:sz w:val="28"/>
          <w:szCs w:val="28"/>
        </w:rPr>
        <w:t>答案信息删除</w:t>
      </w:r>
    </w:p>
    <w:p w:rsidR="006A4A78" w:rsidRDefault="000E77A8">
      <w:r>
        <w:rPr>
          <w:rFonts w:hint="eastAsia"/>
          <w:noProof/>
        </w:rPr>
        <w:drawing>
          <wp:inline distT="0" distB="0" distL="114300" distR="114300">
            <wp:extent cx="5267960" cy="3354705"/>
            <wp:effectExtent l="0" t="0" r="5080" b="13335"/>
            <wp:docPr id="101" name="图片 101" descr="答案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答案信息管理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78" w:rsidRDefault="000E77A8">
      <w:pPr>
        <w:spacing w:after="0" w:line="360" w:lineRule="auto"/>
        <w:jc w:val="center"/>
      </w:pPr>
      <w:r>
        <w:rPr>
          <w:rFonts w:ascii="Times New Roman" w:hAnsi="Times New Roman" w:cs="Times New Roman" w:hint="eastAsia"/>
          <w:b/>
          <w:bCs/>
          <w:sz w:val="21"/>
          <w:szCs w:val="21"/>
        </w:rPr>
        <w:t>图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6-4-</w:t>
      </w:r>
      <w:r>
        <w:rPr>
          <w:rFonts w:ascii="Times New Roman" w:hAnsi="Times New Roman" w:cs="Times New Roman" w:hint="eastAsia"/>
          <w:b/>
          <w:bCs/>
          <w:sz w:val="21"/>
          <w:szCs w:val="21"/>
        </w:rPr>
        <w:t>36</w:t>
      </w:r>
    </w:p>
    <w:sectPr w:rsidR="006A4A78">
      <w:headerReference w:type="default" r:id="rId96"/>
      <w:footerReference w:type="default" r:id="rId9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77A8" w:rsidRDefault="000E77A8">
      <w:pPr>
        <w:spacing w:after="0" w:line="240" w:lineRule="auto"/>
      </w:pPr>
      <w:r>
        <w:separator/>
      </w:r>
    </w:p>
  </w:endnote>
  <w:endnote w:type="continuationSeparator" w:id="0">
    <w:p w:rsidR="000E77A8" w:rsidRDefault="000E7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pPr>
      <w:framePr w:wrap="around" w:vAnchor="text" w:hAnchor="margin" w:xAlign="right" w:y="1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end"/>
    </w:r>
  </w:p>
  <w:p w:rsidR="006A4A78" w:rsidRDefault="006A4A78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r>
      <w:rPr>
        <w:rStyle w:val="afa"/>
        <w:rFonts w:eastAsia="PMingLiU"/>
      </w:rPr>
      <w:tab/>
    </w:r>
    <w:r>
      <w:rPr>
        <w:rStyle w:val="afa"/>
        <w:rFonts w:eastAsia="PMingLiU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6A4A78">
    <w:pPr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pPr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77A8" w:rsidRDefault="000E77A8">
      <w:pPr>
        <w:spacing w:after="0" w:line="240" w:lineRule="auto"/>
      </w:pPr>
      <w:r>
        <w:separator/>
      </w:r>
    </w:p>
  </w:footnote>
  <w:footnote w:type="continuationSeparator" w:id="0">
    <w:p w:rsidR="000E77A8" w:rsidRDefault="000E7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4B07B99" id="Line 2" o:spid="_x0000_s1026" style="position:absolute;left:0;text-align:lef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" o:allowincell="f" strokecolor="#969696"/>
          </w:pict>
        </mc:Fallback>
      </mc:AlternateContent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A4A78" w:rsidRDefault="000E77A8">
                          <w:pPr>
                            <w:spacing w:line="0" w:lineRule="atLeast"/>
                            <w:rPr>
                              <w:rFonts w:ascii="Arial" w:eastAsia="黑体" w:hAnsi="Arial"/>
                              <w:color w:val="808080"/>
                            </w:rPr>
                          </w:pPr>
                          <w:r>
                            <w:rPr>
                              <w:rFonts w:ascii="Arial" w:hAnsi="Arial" w:hint="eastAsia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ascii="Arial" w:eastAsia="黑体" w:hAnsi="Arial" w:hint="eastAsia"/>
                              <w:color w:val="808080"/>
                            </w:rPr>
                            <w:t xml:space="preserve"> </w:t>
                          </w:r>
                        </w:p>
                        <w:p w:rsidR="006A4A78" w:rsidRDefault="000E77A8"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</w:t>
                          </w: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0.5pt;margin-top:-4.35pt;width:214.5pt;height:3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" o:allowincell="f" filled="f" stroked="f">
              <v:textbox>
                <w:txbxContent>
                  <w:p w:rsidR="006A4A78" w:rsidRDefault="000E77A8">
                    <w:pPr>
                      <w:spacing w:line="0" w:lineRule="atLeast"/>
                      <w:rPr>
                        <w:rFonts w:ascii="Arial" w:eastAsia="黑体" w:hAnsi="Arial"/>
                        <w:color w:val="808080"/>
                      </w:rPr>
                    </w:pPr>
                    <w:r>
                      <w:rPr>
                        <w:rFonts w:ascii="Arial" w:hAnsi="Arial" w:hint="eastAsia"/>
                        <w:color w:val="808080"/>
                      </w:rPr>
                      <w:t>VisionSky</w:t>
                    </w:r>
                    <w:r>
                      <w:rPr>
                        <w:rFonts w:ascii="Arial" w:eastAsia="黑体" w:hAnsi="Arial" w:hint="eastAsia"/>
                        <w:color w:val="808080"/>
                      </w:rPr>
                      <w:t xml:space="preserve"> </w:t>
                    </w:r>
                  </w:p>
                  <w:p w:rsidR="006A4A78" w:rsidRDefault="000E77A8"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</w:t>
                    </w:r>
                    <w:r>
                      <w:rPr>
                        <w:rFonts w:hint="eastAsia"/>
                        <w:color w:val="808080"/>
                        <w:sz w:val="21"/>
                      </w:rPr>
                      <w:t>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hint="eastAsia"/>
      </w:rPr>
      <w:t xml:space="preserve">                                                                     </w:t>
    </w:r>
    <w:r>
      <w:rPr>
        <w:rFonts w:ascii="Arial" w:hAnsi="Arial" w:hint="eastAsia"/>
      </w:rPr>
      <w:t>（与标题内容相符）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569844F" id="Line 27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" strokecolor="#969696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A78" w:rsidRDefault="000E77A8"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41E4A95" id="Line 29" o:spid="_x0000_s1026" style="position:absolute;left:0;text-align:lef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14.55pt" to="46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" o:allowincell="f" strokecolor="#969696"/>
          </w:pict>
        </mc:Fallback>
      </mc:AlternateContent>
    </w:r>
    <w:r>
      <w:rPr>
        <w:rFonts w:ascii="Arial" w:hAnsi="Arial" w:hint="eastAsia"/>
      </w:rPr>
      <w:t xml:space="preserve">                                      </w:t>
    </w:r>
    <w:r>
      <w:rPr>
        <w:rFonts w:ascii="Arial" w:hAnsi="Arial"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01CA4ECD"/>
    <w:multiLevelType w:val="multilevel"/>
    <w:tmpl w:val="01CA4ECD"/>
    <w:lvl w:ilvl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0" w15:restartNumberingAfterBreak="0">
    <w:nsid w:val="17592E54"/>
    <w:multiLevelType w:val="singleLevel"/>
    <w:tmpl w:val="17592E54"/>
    <w:lvl w:ilvl="0">
      <w:start w:val="6"/>
      <w:numFmt w:val="decimal"/>
      <w:suff w:val="space"/>
      <w:lvlText w:val="%1."/>
      <w:lvlJc w:val="left"/>
    </w:lvl>
  </w:abstractNum>
  <w:abstractNum w:abstractNumId="11" w15:restartNumberingAfterBreak="0">
    <w:nsid w:val="426D1218"/>
    <w:multiLevelType w:val="singleLevel"/>
    <w:tmpl w:val="426D1218"/>
    <w:lvl w:ilvl="0">
      <w:start w:val="1"/>
      <w:numFmt w:val="bullet"/>
      <w:pStyle w:val="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703F7755"/>
    <w:multiLevelType w:val="multilevel"/>
    <w:tmpl w:val="703F7755"/>
    <w:lvl w:ilvl="0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abstractNum w:abstractNumId="13" w15:restartNumberingAfterBreak="0">
    <w:nsid w:val="7089025E"/>
    <w:multiLevelType w:val="singleLevel"/>
    <w:tmpl w:val="7089025E"/>
    <w:lvl w:ilvl="0">
      <w:start w:val="1"/>
      <w:numFmt w:val="lowerLetter"/>
      <w:pStyle w:val="31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3"/>
  </w:num>
  <w:num w:numId="11">
    <w:abstractNumId w:val="11"/>
  </w:num>
  <w:num w:numId="12">
    <w:abstractNumId w:val="9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1AA2"/>
    <w:rsid w:val="00001187"/>
    <w:rsid w:val="000117EC"/>
    <w:rsid w:val="0001381A"/>
    <w:rsid w:val="000168C9"/>
    <w:rsid w:val="00020AD4"/>
    <w:rsid w:val="00023ADF"/>
    <w:rsid w:val="0002502D"/>
    <w:rsid w:val="0002680C"/>
    <w:rsid w:val="0003633F"/>
    <w:rsid w:val="00036B15"/>
    <w:rsid w:val="0003713C"/>
    <w:rsid w:val="00045092"/>
    <w:rsid w:val="00047DC9"/>
    <w:rsid w:val="0005124A"/>
    <w:rsid w:val="00051C03"/>
    <w:rsid w:val="00056A05"/>
    <w:rsid w:val="000768D9"/>
    <w:rsid w:val="00097E3E"/>
    <w:rsid w:val="000B51FE"/>
    <w:rsid w:val="000B7DCC"/>
    <w:rsid w:val="000C7B1E"/>
    <w:rsid w:val="000E1CC4"/>
    <w:rsid w:val="000E2FEF"/>
    <w:rsid w:val="000E59CC"/>
    <w:rsid w:val="000E77A8"/>
    <w:rsid w:val="000F513A"/>
    <w:rsid w:val="000F6782"/>
    <w:rsid w:val="00104219"/>
    <w:rsid w:val="00107FA9"/>
    <w:rsid w:val="001124FE"/>
    <w:rsid w:val="00130F01"/>
    <w:rsid w:val="001313A5"/>
    <w:rsid w:val="00135DD5"/>
    <w:rsid w:val="00152A39"/>
    <w:rsid w:val="001708B5"/>
    <w:rsid w:val="00173C04"/>
    <w:rsid w:val="00174DCC"/>
    <w:rsid w:val="0017645A"/>
    <w:rsid w:val="001918B9"/>
    <w:rsid w:val="00194E90"/>
    <w:rsid w:val="001A5DA8"/>
    <w:rsid w:val="001A6606"/>
    <w:rsid w:val="001C4CFA"/>
    <w:rsid w:val="001E1570"/>
    <w:rsid w:val="001E16D2"/>
    <w:rsid w:val="001E1751"/>
    <w:rsid w:val="002027F6"/>
    <w:rsid w:val="002077C3"/>
    <w:rsid w:val="00207AFC"/>
    <w:rsid w:val="0022371F"/>
    <w:rsid w:val="00226812"/>
    <w:rsid w:val="00233B21"/>
    <w:rsid w:val="00234EFF"/>
    <w:rsid w:val="00237117"/>
    <w:rsid w:val="00237FBE"/>
    <w:rsid w:val="0024552E"/>
    <w:rsid w:val="00245728"/>
    <w:rsid w:val="00252639"/>
    <w:rsid w:val="00252ABF"/>
    <w:rsid w:val="00257497"/>
    <w:rsid w:val="00275354"/>
    <w:rsid w:val="0027627C"/>
    <w:rsid w:val="0028177B"/>
    <w:rsid w:val="00281EA9"/>
    <w:rsid w:val="002902A1"/>
    <w:rsid w:val="002C3352"/>
    <w:rsid w:val="002C44C3"/>
    <w:rsid w:val="002C4B8E"/>
    <w:rsid w:val="002E68BA"/>
    <w:rsid w:val="0030170F"/>
    <w:rsid w:val="003071BB"/>
    <w:rsid w:val="00314229"/>
    <w:rsid w:val="00321E24"/>
    <w:rsid w:val="00322813"/>
    <w:rsid w:val="003323C8"/>
    <w:rsid w:val="00333CF6"/>
    <w:rsid w:val="0035484F"/>
    <w:rsid w:val="003556D6"/>
    <w:rsid w:val="00355E57"/>
    <w:rsid w:val="00356A3B"/>
    <w:rsid w:val="00360FFA"/>
    <w:rsid w:val="00372D37"/>
    <w:rsid w:val="003824E8"/>
    <w:rsid w:val="003A2DD2"/>
    <w:rsid w:val="003B1C00"/>
    <w:rsid w:val="003B4DFE"/>
    <w:rsid w:val="003C337A"/>
    <w:rsid w:val="003E3D27"/>
    <w:rsid w:val="003E406B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337DC"/>
    <w:rsid w:val="00436F47"/>
    <w:rsid w:val="00451726"/>
    <w:rsid w:val="0046007D"/>
    <w:rsid w:val="004603BB"/>
    <w:rsid w:val="00464616"/>
    <w:rsid w:val="0046492B"/>
    <w:rsid w:val="0046646B"/>
    <w:rsid w:val="00472FCA"/>
    <w:rsid w:val="004735A2"/>
    <w:rsid w:val="00475959"/>
    <w:rsid w:val="00484789"/>
    <w:rsid w:val="004962D3"/>
    <w:rsid w:val="004B7FBA"/>
    <w:rsid w:val="004C2A5E"/>
    <w:rsid w:val="004D4174"/>
    <w:rsid w:val="004D7378"/>
    <w:rsid w:val="004E0098"/>
    <w:rsid w:val="004E6F25"/>
    <w:rsid w:val="004F6DA8"/>
    <w:rsid w:val="00500926"/>
    <w:rsid w:val="00507E61"/>
    <w:rsid w:val="00514629"/>
    <w:rsid w:val="00527801"/>
    <w:rsid w:val="005415A3"/>
    <w:rsid w:val="005464FD"/>
    <w:rsid w:val="0055526F"/>
    <w:rsid w:val="00572686"/>
    <w:rsid w:val="005814F1"/>
    <w:rsid w:val="0058342A"/>
    <w:rsid w:val="005839DB"/>
    <w:rsid w:val="005A14BF"/>
    <w:rsid w:val="005A23C7"/>
    <w:rsid w:val="005C0391"/>
    <w:rsid w:val="005C5A8F"/>
    <w:rsid w:val="005D0588"/>
    <w:rsid w:val="005E09E0"/>
    <w:rsid w:val="005E5AD9"/>
    <w:rsid w:val="005F56F6"/>
    <w:rsid w:val="005F6BF9"/>
    <w:rsid w:val="005F75A7"/>
    <w:rsid w:val="0060023A"/>
    <w:rsid w:val="00601C58"/>
    <w:rsid w:val="006028C7"/>
    <w:rsid w:val="00603F91"/>
    <w:rsid w:val="00607926"/>
    <w:rsid w:val="00611C3F"/>
    <w:rsid w:val="00612F20"/>
    <w:rsid w:val="006219CB"/>
    <w:rsid w:val="00627AEA"/>
    <w:rsid w:val="006332FF"/>
    <w:rsid w:val="00637F74"/>
    <w:rsid w:val="00642135"/>
    <w:rsid w:val="0064267C"/>
    <w:rsid w:val="006431CB"/>
    <w:rsid w:val="00653CB5"/>
    <w:rsid w:val="00665286"/>
    <w:rsid w:val="00672D53"/>
    <w:rsid w:val="00681347"/>
    <w:rsid w:val="006918FD"/>
    <w:rsid w:val="00692888"/>
    <w:rsid w:val="00695353"/>
    <w:rsid w:val="00697373"/>
    <w:rsid w:val="006A27F3"/>
    <w:rsid w:val="006A4141"/>
    <w:rsid w:val="006A4A78"/>
    <w:rsid w:val="006B31CF"/>
    <w:rsid w:val="006C2D2B"/>
    <w:rsid w:val="006C4412"/>
    <w:rsid w:val="006D10DB"/>
    <w:rsid w:val="006D2968"/>
    <w:rsid w:val="006E11A9"/>
    <w:rsid w:val="006F1F5D"/>
    <w:rsid w:val="006F4304"/>
    <w:rsid w:val="0071359C"/>
    <w:rsid w:val="00715341"/>
    <w:rsid w:val="007208E2"/>
    <w:rsid w:val="00723CE6"/>
    <w:rsid w:val="00724060"/>
    <w:rsid w:val="0073433A"/>
    <w:rsid w:val="0073703C"/>
    <w:rsid w:val="00745EBA"/>
    <w:rsid w:val="00753F38"/>
    <w:rsid w:val="0075457D"/>
    <w:rsid w:val="00754F39"/>
    <w:rsid w:val="007614E2"/>
    <w:rsid w:val="00762E7B"/>
    <w:rsid w:val="007631C0"/>
    <w:rsid w:val="00772DFE"/>
    <w:rsid w:val="00777209"/>
    <w:rsid w:val="00782C6C"/>
    <w:rsid w:val="00782E0D"/>
    <w:rsid w:val="00784057"/>
    <w:rsid w:val="007909BE"/>
    <w:rsid w:val="007932B9"/>
    <w:rsid w:val="007A5C72"/>
    <w:rsid w:val="007A7DAD"/>
    <w:rsid w:val="007C5261"/>
    <w:rsid w:val="007C5A68"/>
    <w:rsid w:val="007D7614"/>
    <w:rsid w:val="008050F2"/>
    <w:rsid w:val="00810EFE"/>
    <w:rsid w:val="008273A7"/>
    <w:rsid w:val="008347FB"/>
    <w:rsid w:val="00842096"/>
    <w:rsid w:val="00842524"/>
    <w:rsid w:val="008541E7"/>
    <w:rsid w:val="0085711A"/>
    <w:rsid w:val="00862B1D"/>
    <w:rsid w:val="00862BF6"/>
    <w:rsid w:val="008631D7"/>
    <w:rsid w:val="0086546F"/>
    <w:rsid w:val="00882F29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CB2"/>
    <w:rsid w:val="008F0E93"/>
    <w:rsid w:val="008F18F3"/>
    <w:rsid w:val="008F541E"/>
    <w:rsid w:val="00901578"/>
    <w:rsid w:val="0090490C"/>
    <w:rsid w:val="009159A0"/>
    <w:rsid w:val="00925437"/>
    <w:rsid w:val="00926511"/>
    <w:rsid w:val="00927576"/>
    <w:rsid w:val="00933BAF"/>
    <w:rsid w:val="009349CD"/>
    <w:rsid w:val="009379E9"/>
    <w:rsid w:val="00937A82"/>
    <w:rsid w:val="00943AF4"/>
    <w:rsid w:val="00945602"/>
    <w:rsid w:val="00960398"/>
    <w:rsid w:val="0096150C"/>
    <w:rsid w:val="00963523"/>
    <w:rsid w:val="00966D35"/>
    <w:rsid w:val="00970A23"/>
    <w:rsid w:val="00975572"/>
    <w:rsid w:val="0097604A"/>
    <w:rsid w:val="009824D2"/>
    <w:rsid w:val="00985AA1"/>
    <w:rsid w:val="009907D1"/>
    <w:rsid w:val="00994646"/>
    <w:rsid w:val="009A0CEF"/>
    <w:rsid w:val="009A6678"/>
    <w:rsid w:val="009B30A8"/>
    <w:rsid w:val="009B37D2"/>
    <w:rsid w:val="009D0D53"/>
    <w:rsid w:val="009D73C3"/>
    <w:rsid w:val="009E4172"/>
    <w:rsid w:val="009E48DB"/>
    <w:rsid w:val="009E5966"/>
    <w:rsid w:val="009E6068"/>
    <w:rsid w:val="009E75D1"/>
    <w:rsid w:val="009F16BA"/>
    <w:rsid w:val="009F3A75"/>
    <w:rsid w:val="00A02B70"/>
    <w:rsid w:val="00A16FEB"/>
    <w:rsid w:val="00A17C40"/>
    <w:rsid w:val="00A17C4A"/>
    <w:rsid w:val="00A21A81"/>
    <w:rsid w:val="00A23E02"/>
    <w:rsid w:val="00A3243C"/>
    <w:rsid w:val="00A45EA8"/>
    <w:rsid w:val="00A5380A"/>
    <w:rsid w:val="00A561AD"/>
    <w:rsid w:val="00A57294"/>
    <w:rsid w:val="00A57801"/>
    <w:rsid w:val="00A63D7B"/>
    <w:rsid w:val="00A659B5"/>
    <w:rsid w:val="00A733E7"/>
    <w:rsid w:val="00A761F9"/>
    <w:rsid w:val="00A83488"/>
    <w:rsid w:val="00A84E02"/>
    <w:rsid w:val="00A85ACA"/>
    <w:rsid w:val="00A92987"/>
    <w:rsid w:val="00A93413"/>
    <w:rsid w:val="00A958B3"/>
    <w:rsid w:val="00A95CF5"/>
    <w:rsid w:val="00A979BB"/>
    <w:rsid w:val="00A97A3E"/>
    <w:rsid w:val="00AA6948"/>
    <w:rsid w:val="00AB337B"/>
    <w:rsid w:val="00AB65A1"/>
    <w:rsid w:val="00AD03FF"/>
    <w:rsid w:val="00AE1772"/>
    <w:rsid w:val="00AF398D"/>
    <w:rsid w:val="00AF3EBA"/>
    <w:rsid w:val="00AF69DC"/>
    <w:rsid w:val="00B007C6"/>
    <w:rsid w:val="00B014D5"/>
    <w:rsid w:val="00B066FC"/>
    <w:rsid w:val="00B0776D"/>
    <w:rsid w:val="00B12E6A"/>
    <w:rsid w:val="00B251EE"/>
    <w:rsid w:val="00B2656E"/>
    <w:rsid w:val="00B27D4D"/>
    <w:rsid w:val="00B3168A"/>
    <w:rsid w:val="00B4187F"/>
    <w:rsid w:val="00B465FA"/>
    <w:rsid w:val="00B50484"/>
    <w:rsid w:val="00B60E2C"/>
    <w:rsid w:val="00B74C58"/>
    <w:rsid w:val="00B834DE"/>
    <w:rsid w:val="00B845CE"/>
    <w:rsid w:val="00B852A8"/>
    <w:rsid w:val="00B91B59"/>
    <w:rsid w:val="00B929ED"/>
    <w:rsid w:val="00B9715A"/>
    <w:rsid w:val="00B9739C"/>
    <w:rsid w:val="00BB15C5"/>
    <w:rsid w:val="00BE0ED2"/>
    <w:rsid w:val="00BE3414"/>
    <w:rsid w:val="00BE383B"/>
    <w:rsid w:val="00BF1786"/>
    <w:rsid w:val="00C015DB"/>
    <w:rsid w:val="00C01E11"/>
    <w:rsid w:val="00C1346D"/>
    <w:rsid w:val="00C208AC"/>
    <w:rsid w:val="00C24CF9"/>
    <w:rsid w:val="00C2663B"/>
    <w:rsid w:val="00C32DB9"/>
    <w:rsid w:val="00C42ED7"/>
    <w:rsid w:val="00C5128E"/>
    <w:rsid w:val="00C5403C"/>
    <w:rsid w:val="00C54BD2"/>
    <w:rsid w:val="00C55A9A"/>
    <w:rsid w:val="00C60A08"/>
    <w:rsid w:val="00C67440"/>
    <w:rsid w:val="00C71EEE"/>
    <w:rsid w:val="00C776EE"/>
    <w:rsid w:val="00C84058"/>
    <w:rsid w:val="00C87BE4"/>
    <w:rsid w:val="00C938A7"/>
    <w:rsid w:val="00CA7C17"/>
    <w:rsid w:val="00CB1460"/>
    <w:rsid w:val="00CB1AA2"/>
    <w:rsid w:val="00CB2C88"/>
    <w:rsid w:val="00CB59D9"/>
    <w:rsid w:val="00CC2B40"/>
    <w:rsid w:val="00CC692F"/>
    <w:rsid w:val="00CD3D3B"/>
    <w:rsid w:val="00CD5586"/>
    <w:rsid w:val="00CE0F5A"/>
    <w:rsid w:val="00CF5665"/>
    <w:rsid w:val="00CF5988"/>
    <w:rsid w:val="00CF5E30"/>
    <w:rsid w:val="00CF6337"/>
    <w:rsid w:val="00D01ED3"/>
    <w:rsid w:val="00D12B55"/>
    <w:rsid w:val="00D13A3F"/>
    <w:rsid w:val="00D13BC3"/>
    <w:rsid w:val="00D23858"/>
    <w:rsid w:val="00D31BAE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3C02"/>
    <w:rsid w:val="00D747D4"/>
    <w:rsid w:val="00D80F91"/>
    <w:rsid w:val="00D923EC"/>
    <w:rsid w:val="00D95794"/>
    <w:rsid w:val="00DA4246"/>
    <w:rsid w:val="00DA4451"/>
    <w:rsid w:val="00DA57FB"/>
    <w:rsid w:val="00DA5EB8"/>
    <w:rsid w:val="00DB2F27"/>
    <w:rsid w:val="00DB47F1"/>
    <w:rsid w:val="00DC6C59"/>
    <w:rsid w:val="00DE3DB3"/>
    <w:rsid w:val="00DE755F"/>
    <w:rsid w:val="00DF5652"/>
    <w:rsid w:val="00E01AE7"/>
    <w:rsid w:val="00E076DB"/>
    <w:rsid w:val="00E12341"/>
    <w:rsid w:val="00E2773B"/>
    <w:rsid w:val="00E304A1"/>
    <w:rsid w:val="00E417E1"/>
    <w:rsid w:val="00E437A0"/>
    <w:rsid w:val="00E45234"/>
    <w:rsid w:val="00E47964"/>
    <w:rsid w:val="00E57AA6"/>
    <w:rsid w:val="00E61894"/>
    <w:rsid w:val="00E648EC"/>
    <w:rsid w:val="00E64FFA"/>
    <w:rsid w:val="00E72432"/>
    <w:rsid w:val="00E75D93"/>
    <w:rsid w:val="00E76A3C"/>
    <w:rsid w:val="00E77687"/>
    <w:rsid w:val="00E77CDE"/>
    <w:rsid w:val="00E851F8"/>
    <w:rsid w:val="00E906E8"/>
    <w:rsid w:val="00E934FB"/>
    <w:rsid w:val="00EA1EA3"/>
    <w:rsid w:val="00EA39B8"/>
    <w:rsid w:val="00EA43E5"/>
    <w:rsid w:val="00EA5810"/>
    <w:rsid w:val="00EB2B21"/>
    <w:rsid w:val="00EB5B09"/>
    <w:rsid w:val="00EC20B8"/>
    <w:rsid w:val="00EC55EE"/>
    <w:rsid w:val="00ED23DB"/>
    <w:rsid w:val="00ED4BC7"/>
    <w:rsid w:val="00ED62EA"/>
    <w:rsid w:val="00ED6825"/>
    <w:rsid w:val="00ED7861"/>
    <w:rsid w:val="00EE1B85"/>
    <w:rsid w:val="00EE4B6A"/>
    <w:rsid w:val="00EF2BF6"/>
    <w:rsid w:val="00F00297"/>
    <w:rsid w:val="00F00D12"/>
    <w:rsid w:val="00F12FBB"/>
    <w:rsid w:val="00F24CDB"/>
    <w:rsid w:val="00F44C45"/>
    <w:rsid w:val="00F452FA"/>
    <w:rsid w:val="00F468AE"/>
    <w:rsid w:val="00F5203D"/>
    <w:rsid w:val="00F638C6"/>
    <w:rsid w:val="00F66C2D"/>
    <w:rsid w:val="00F81A2C"/>
    <w:rsid w:val="00F835CF"/>
    <w:rsid w:val="00F8530C"/>
    <w:rsid w:val="00F9171B"/>
    <w:rsid w:val="00F92960"/>
    <w:rsid w:val="00F94547"/>
    <w:rsid w:val="00FB350A"/>
    <w:rsid w:val="00FB4108"/>
    <w:rsid w:val="00FB765E"/>
    <w:rsid w:val="00FC48F7"/>
    <w:rsid w:val="00FD26C8"/>
    <w:rsid w:val="00FD32A5"/>
    <w:rsid w:val="00FE0016"/>
    <w:rsid w:val="00FF1F13"/>
    <w:rsid w:val="07B62A12"/>
    <w:rsid w:val="08462C0A"/>
    <w:rsid w:val="0B4F6E6F"/>
    <w:rsid w:val="0E2F00DF"/>
    <w:rsid w:val="1E937D70"/>
    <w:rsid w:val="1F2173AD"/>
    <w:rsid w:val="2BB84E79"/>
    <w:rsid w:val="35324ACE"/>
    <w:rsid w:val="39262767"/>
    <w:rsid w:val="3CF75D43"/>
    <w:rsid w:val="3E9F396C"/>
    <w:rsid w:val="4151195C"/>
    <w:rsid w:val="4C1273F8"/>
    <w:rsid w:val="4C7A4630"/>
    <w:rsid w:val="50841444"/>
    <w:rsid w:val="58B708EB"/>
    <w:rsid w:val="59981818"/>
    <w:rsid w:val="5F695503"/>
    <w:rsid w:val="64295E88"/>
    <w:rsid w:val="642E63A4"/>
    <w:rsid w:val="6CF26990"/>
    <w:rsid w:val="6E0A3AA9"/>
    <w:rsid w:val="754C050F"/>
    <w:rsid w:val="770110DB"/>
    <w:rsid w:val="79BE08EB"/>
    <w:rsid w:val="79FB2B16"/>
    <w:rsid w:val="7E56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54EF0"/>
  <w15:docId w15:val="{D9710B8C-4679-42AC-B500-462913B28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uiPriority="0" w:qFormat="1"/>
    <w:lsdException w:name="List 2" w:semiHidden="1" w:unhideWhenUsed="1"/>
    <w:lsdException w:name="List 3" w:uiPriority="0" w:qFormat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uiPriority="0" w:qFormat="1"/>
    <w:lsdException w:name="List Bullet 4" w:uiPriority="0" w:qFormat="1"/>
    <w:lsdException w:name="List Bullet 5" w:uiPriority="0" w:qFormat="1"/>
    <w:lsdException w:name="List Number 2" w:uiPriority="0" w:qFormat="1"/>
    <w:lsdException w:name="List Number 3" w:uiPriority="0" w:qFormat="1"/>
    <w:lsdException w:name="List Number 4" w:uiPriority="0" w:qFormat="1"/>
    <w:lsdException w:name="List Number 5" w:uiPriority="0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0"/>
    <w:next w:val="a0"/>
    <w:link w:val="22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2">
    <w:name w:val="heading 3"/>
    <w:basedOn w:val="a0"/>
    <w:next w:val="a0"/>
    <w:link w:val="33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0"/>
    <w:next w:val="a0"/>
    <w:link w:val="42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1">
    <w:name w:val="heading 5"/>
    <w:basedOn w:val="a0"/>
    <w:next w:val="a0"/>
    <w:link w:val="52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4">
    <w:name w:val="List 3"/>
    <w:basedOn w:val="a0"/>
    <w:qFormat/>
    <w:pPr>
      <w:ind w:leftChars="400" w:left="100" w:hangingChars="200" w:hanging="200"/>
    </w:pPr>
  </w:style>
  <w:style w:type="paragraph" w:styleId="TOC7">
    <w:name w:val="toc 7"/>
    <w:basedOn w:val="a0"/>
    <w:next w:val="a0"/>
    <w:uiPriority w:val="39"/>
    <w:qFormat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">
    <w:name w:val="List Number 2"/>
    <w:basedOn w:val="a0"/>
    <w:qFormat/>
    <w:pPr>
      <w:numPr>
        <w:numId w:val="1"/>
      </w:numPr>
      <w:ind w:leftChars="0" w:left="0" w:firstLineChars="0" w:firstLine="0"/>
    </w:pPr>
    <w:rPr>
      <w:sz w:val="21"/>
      <w:szCs w:val="20"/>
    </w:rPr>
  </w:style>
  <w:style w:type="paragraph" w:styleId="40">
    <w:name w:val="List Bullet 4"/>
    <w:basedOn w:val="a0"/>
    <w:qFormat/>
    <w:pPr>
      <w:numPr>
        <w:numId w:val="2"/>
      </w:numPr>
      <w:ind w:leftChars="0" w:left="0" w:firstLineChars="0" w:firstLine="0"/>
    </w:pPr>
    <w:rPr>
      <w:sz w:val="21"/>
      <w:szCs w:val="20"/>
    </w:rPr>
  </w:style>
  <w:style w:type="paragraph" w:styleId="a">
    <w:name w:val="List Number"/>
    <w:basedOn w:val="a0"/>
    <w:qFormat/>
    <w:pPr>
      <w:numPr>
        <w:numId w:val="3"/>
      </w:numPr>
      <w:ind w:firstLineChars="0" w:firstLine="0"/>
    </w:pPr>
    <w:rPr>
      <w:sz w:val="21"/>
      <w:szCs w:val="20"/>
    </w:rPr>
  </w:style>
  <w:style w:type="paragraph" w:styleId="a4">
    <w:name w:val="Normal Indent"/>
    <w:basedOn w:val="a0"/>
    <w:qFormat/>
    <w:pPr>
      <w:ind w:firstLine="420"/>
    </w:pPr>
    <w:rPr>
      <w:szCs w:val="20"/>
    </w:r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Bullet"/>
    <w:basedOn w:val="a0"/>
    <w:qFormat/>
    <w:pPr>
      <w:tabs>
        <w:tab w:val="left" w:pos="420"/>
      </w:tabs>
      <w:spacing w:after="0" w:line="360" w:lineRule="auto"/>
      <w:ind w:firstLineChars="200" w:firstLine="480"/>
      <w:jc w:val="center"/>
    </w:pPr>
    <w:rPr>
      <w:sz w:val="24"/>
      <w:szCs w:val="24"/>
    </w:rPr>
  </w:style>
  <w:style w:type="paragraph" w:styleId="a7">
    <w:name w:val="Document Map"/>
    <w:basedOn w:val="a0"/>
    <w:link w:val="a8"/>
    <w:uiPriority w:val="99"/>
    <w:semiHidden/>
    <w:qFormat/>
    <w:pPr>
      <w:shd w:val="clear" w:color="auto" w:fill="000080"/>
    </w:pPr>
  </w:style>
  <w:style w:type="paragraph" w:styleId="35">
    <w:name w:val="Body Text 3"/>
    <w:basedOn w:val="a0"/>
    <w:link w:val="36"/>
    <w:qFormat/>
    <w:pPr>
      <w:spacing w:line="0" w:lineRule="atLeast"/>
      <w:jc w:val="center"/>
    </w:pPr>
    <w:rPr>
      <w:color w:val="000000"/>
      <w:sz w:val="21"/>
      <w:szCs w:val="20"/>
    </w:rPr>
  </w:style>
  <w:style w:type="paragraph" w:styleId="30">
    <w:name w:val="List Bullet 3"/>
    <w:basedOn w:val="a0"/>
    <w:qFormat/>
    <w:pPr>
      <w:numPr>
        <w:numId w:val="4"/>
      </w:numPr>
      <w:ind w:leftChars="0" w:left="0" w:firstLineChars="0" w:firstLine="0"/>
    </w:pPr>
    <w:rPr>
      <w:sz w:val="21"/>
      <w:szCs w:val="20"/>
    </w:rPr>
  </w:style>
  <w:style w:type="paragraph" w:styleId="a9">
    <w:name w:val="Body Text"/>
    <w:basedOn w:val="a0"/>
    <w:link w:val="aa"/>
    <w:qFormat/>
    <w:rPr>
      <w:rFonts w:ascii="Arial Narrow" w:hAnsi="Arial Narrow"/>
      <w:color w:val="080808"/>
      <w:szCs w:val="28"/>
    </w:rPr>
  </w:style>
  <w:style w:type="paragraph" w:styleId="ab">
    <w:name w:val="Body Text Indent"/>
    <w:basedOn w:val="a0"/>
    <w:link w:val="ac"/>
    <w:qFormat/>
    <w:pPr>
      <w:tabs>
        <w:tab w:val="left" w:pos="1275"/>
      </w:tabs>
      <w:spacing w:before="120"/>
      <w:ind w:firstLineChars="200" w:firstLine="420"/>
    </w:pPr>
    <w:rPr>
      <w:sz w:val="21"/>
    </w:rPr>
  </w:style>
  <w:style w:type="paragraph" w:styleId="3">
    <w:name w:val="List Number 3"/>
    <w:basedOn w:val="a0"/>
    <w:qFormat/>
    <w:pPr>
      <w:numPr>
        <w:numId w:val="5"/>
      </w:numPr>
      <w:ind w:leftChars="0" w:left="0" w:firstLineChars="0" w:firstLine="0"/>
    </w:pPr>
    <w:rPr>
      <w:sz w:val="21"/>
      <w:szCs w:val="20"/>
    </w:rPr>
  </w:style>
  <w:style w:type="paragraph" w:styleId="20">
    <w:name w:val="List Bullet 2"/>
    <w:basedOn w:val="a0"/>
    <w:qFormat/>
    <w:pPr>
      <w:numPr>
        <w:numId w:val="6"/>
      </w:numPr>
      <w:ind w:leftChars="0" w:left="0" w:firstLineChars="0" w:firstLine="0"/>
    </w:pPr>
    <w:rPr>
      <w:sz w:val="21"/>
      <w:szCs w:val="20"/>
    </w:rPr>
  </w:style>
  <w:style w:type="paragraph" w:styleId="TOC5">
    <w:name w:val="toc 5"/>
    <w:basedOn w:val="a0"/>
    <w:next w:val="a0"/>
    <w:uiPriority w:val="39"/>
    <w:qFormat/>
    <w:pPr>
      <w:ind w:leftChars="800" w:left="1680"/>
    </w:pPr>
    <w:rPr>
      <w:sz w:val="21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50">
    <w:name w:val="List Bullet 5"/>
    <w:basedOn w:val="a0"/>
    <w:qFormat/>
    <w:pPr>
      <w:numPr>
        <w:numId w:val="7"/>
      </w:numPr>
      <w:ind w:leftChars="0" w:left="0" w:firstLineChars="0" w:firstLine="0"/>
    </w:pPr>
    <w:rPr>
      <w:sz w:val="21"/>
      <w:szCs w:val="20"/>
    </w:rPr>
  </w:style>
  <w:style w:type="paragraph" w:styleId="4">
    <w:name w:val="List Number 4"/>
    <w:basedOn w:val="a0"/>
    <w:qFormat/>
    <w:pPr>
      <w:numPr>
        <w:numId w:val="8"/>
      </w:numPr>
      <w:ind w:leftChars="0" w:left="0" w:firstLineChars="0" w:firstLine="0"/>
    </w:pPr>
    <w:rPr>
      <w:sz w:val="21"/>
      <w:szCs w:val="20"/>
    </w:rPr>
  </w:style>
  <w:style w:type="paragraph" w:styleId="TOC8">
    <w:name w:val="toc 8"/>
    <w:basedOn w:val="a0"/>
    <w:next w:val="a0"/>
    <w:uiPriority w:val="39"/>
    <w:qFormat/>
    <w:pPr>
      <w:ind w:leftChars="1400" w:left="2940"/>
    </w:pPr>
    <w:rPr>
      <w:sz w:val="21"/>
    </w:rPr>
  </w:style>
  <w:style w:type="paragraph" w:styleId="23">
    <w:name w:val="Body Text Indent 2"/>
    <w:basedOn w:val="a0"/>
    <w:link w:val="24"/>
    <w:qFormat/>
    <w:pPr>
      <w:ind w:left="425" w:firstLine="425"/>
    </w:pPr>
    <w:rPr>
      <w:sz w:val="21"/>
    </w:rPr>
  </w:style>
  <w:style w:type="paragraph" w:styleId="ad">
    <w:name w:val="Balloon Text"/>
    <w:basedOn w:val="a0"/>
    <w:link w:val="ae"/>
    <w:uiPriority w:val="99"/>
    <w:semiHidden/>
    <w:qFormat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0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qFormat/>
    <w:pPr>
      <w:tabs>
        <w:tab w:val="right" w:leader="dot" w:pos="8296"/>
      </w:tabs>
      <w:jc w:val="center"/>
    </w:pPr>
  </w:style>
  <w:style w:type="paragraph" w:styleId="TOC4">
    <w:name w:val="toc 4"/>
    <w:basedOn w:val="a0"/>
    <w:next w:val="a0"/>
    <w:uiPriority w:val="39"/>
    <w:qFormat/>
    <w:pPr>
      <w:ind w:leftChars="600" w:left="1260"/>
    </w:pPr>
    <w:rPr>
      <w:sz w:val="21"/>
    </w:rPr>
  </w:style>
  <w:style w:type="paragraph" w:styleId="af3">
    <w:name w:val="index heading"/>
    <w:basedOn w:val="a0"/>
    <w:next w:val="a0"/>
    <w:semiHidden/>
    <w:qFormat/>
  </w:style>
  <w:style w:type="paragraph" w:styleId="af4">
    <w:name w:val="Subtitle"/>
    <w:basedOn w:val="a0"/>
    <w:next w:val="a0"/>
    <w:link w:val="af5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5">
    <w:name w:val="List Number 5"/>
    <w:basedOn w:val="a0"/>
    <w:qFormat/>
    <w:pPr>
      <w:numPr>
        <w:numId w:val="9"/>
      </w:numPr>
      <w:tabs>
        <w:tab w:val="clear" w:pos="2040"/>
        <w:tab w:val="left" w:pos="360"/>
      </w:tabs>
      <w:ind w:leftChars="0" w:left="0" w:firstLineChars="0" w:firstLine="0"/>
    </w:pPr>
    <w:rPr>
      <w:sz w:val="21"/>
      <w:szCs w:val="20"/>
    </w:rPr>
  </w:style>
  <w:style w:type="paragraph" w:styleId="TOC6">
    <w:name w:val="toc 6"/>
    <w:basedOn w:val="a0"/>
    <w:next w:val="a0"/>
    <w:uiPriority w:val="39"/>
    <w:qFormat/>
    <w:pPr>
      <w:ind w:leftChars="1000" w:left="2100"/>
    </w:pPr>
    <w:rPr>
      <w:sz w:val="21"/>
    </w:rPr>
  </w:style>
  <w:style w:type="paragraph" w:styleId="37">
    <w:name w:val="Body Text Indent 3"/>
    <w:basedOn w:val="a0"/>
    <w:link w:val="38"/>
    <w:qFormat/>
    <w:pPr>
      <w:ind w:leftChars="177" w:left="425" w:firstLineChars="200" w:firstLine="420"/>
    </w:pPr>
    <w:rPr>
      <w:sz w:val="21"/>
    </w:rPr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TOC9">
    <w:name w:val="toc 9"/>
    <w:basedOn w:val="a0"/>
    <w:next w:val="a0"/>
    <w:uiPriority w:val="39"/>
    <w:qFormat/>
    <w:pPr>
      <w:ind w:leftChars="1600" w:left="3360"/>
    </w:pPr>
    <w:rPr>
      <w:sz w:val="21"/>
    </w:rPr>
  </w:style>
  <w:style w:type="paragraph" w:styleId="HTML">
    <w:name w:val="HTML Preformatted"/>
    <w:basedOn w:val="a0"/>
    <w:link w:val="HTML0"/>
    <w:qFormat/>
    <w:rPr>
      <w:rFonts w:ascii="Courier New" w:hAnsi="Courier New" w:cs="Courier New"/>
      <w:sz w:val="20"/>
      <w:szCs w:val="20"/>
    </w:rPr>
  </w:style>
  <w:style w:type="paragraph" w:styleId="12">
    <w:name w:val="index 1"/>
    <w:basedOn w:val="a0"/>
    <w:next w:val="a0"/>
    <w:semiHidden/>
    <w:unhideWhenUsed/>
    <w:qFormat/>
  </w:style>
  <w:style w:type="paragraph" w:styleId="af6">
    <w:name w:val="Title"/>
    <w:basedOn w:val="a0"/>
    <w:next w:val="a0"/>
    <w:link w:val="af7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f8">
    <w:name w:val="Table Grid"/>
    <w:basedOn w:val="a2"/>
    <w:qFormat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Strong"/>
    <w:basedOn w:val="a1"/>
    <w:uiPriority w:val="22"/>
    <w:qFormat/>
    <w:rPr>
      <w:b/>
      <w:bCs/>
    </w:rPr>
  </w:style>
  <w:style w:type="character" w:styleId="afa">
    <w:name w:val="page number"/>
    <w:basedOn w:val="a1"/>
    <w:qFormat/>
  </w:style>
  <w:style w:type="character" w:styleId="afb">
    <w:name w:val="Emphasis"/>
    <w:basedOn w:val="a1"/>
    <w:uiPriority w:val="20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customStyle="1" w:styleId="af2">
    <w:name w:val="页眉 字符"/>
    <w:basedOn w:val="a1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11">
    <w:name w:val="标题 1 字符"/>
    <w:basedOn w:val="a1"/>
    <w:link w:val="10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2">
    <w:name w:val="标题 2 字符"/>
    <w:basedOn w:val="a1"/>
    <w:link w:val="21"/>
    <w:uiPriority w:val="9"/>
    <w:qFormat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</w:rPr>
  </w:style>
  <w:style w:type="character" w:customStyle="1" w:styleId="33">
    <w:name w:val="标题 3 字符"/>
    <w:basedOn w:val="a1"/>
    <w:link w:val="3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kern w:val="0"/>
      <w:sz w:val="22"/>
    </w:rPr>
  </w:style>
  <w:style w:type="character" w:customStyle="1" w:styleId="42">
    <w:name w:val="标题 4 字符"/>
    <w:basedOn w:val="a1"/>
    <w:link w:val="41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kern w:val="0"/>
      <w:sz w:val="22"/>
    </w:rPr>
  </w:style>
  <w:style w:type="character" w:customStyle="1" w:styleId="52">
    <w:name w:val="标题 5 字符"/>
    <w:basedOn w:val="a1"/>
    <w:link w:val="51"/>
    <w:uiPriority w:val="9"/>
    <w:qFormat/>
    <w:rPr>
      <w:rFonts w:asciiTheme="majorHAnsi" w:eastAsiaTheme="majorEastAsia" w:hAnsiTheme="majorHAnsi" w:cstheme="majorBidi"/>
      <w:color w:val="244061" w:themeColor="accent1" w:themeShade="80"/>
      <w:kern w:val="0"/>
      <w:sz w:val="22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i/>
      <w:iCs/>
      <w:color w:val="244061" w:themeColor="accent1" w:themeShade="80"/>
      <w:kern w:val="0"/>
      <w:sz w:val="22"/>
    </w:rPr>
  </w:style>
  <w:style w:type="character" w:customStyle="1" w:styleId="70">
    <w:name w:val="标题 7 字符"/>
    <w:basedOn w:val="a1"/>
    <w:link w:val="7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color w:val="4F81BD" w:themeColor="accent1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qualitytd4">
    <w:name w:val="qualitytd样式4"/>
    <w:basedOn w:val="a0"/>
    <w:next w:val="qualitytd3"/>
    <w:qFormat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2"/>
    <w:next w:val="a0"/>
    <w:qFormat/>
    <w:pPr>
      <w:spacing w:before="240" w:after="240"/>
    </w:pPr>
    <w:rPr>
      <w:rFonts w:ascii="黑体" w:eastAsia="黑体" w:hAnsi="黑体"/>
      <w:b w:val="0"/>
      <w:sz w:val="28"/>
    </w:rPr>
  </w:style>
  <w:style w:type="character" w:customStyle="1" w:styleId="HTML0">
    <w:name w:val="HTML 预设格式 字符"/>
    <w:basedOn w:val="a1"/>
    <w:link w:val="HTML"/>
    <w:qFormat/>
    <w:rPr>
      <w:rFonts w:ascii="Courier New" w:hAnsi="Courier New" w:cs="Courier New"/>
      <w:kern w:val="0"/>
      <w:sz w:val="20"/>
      <w:szCs w:val="20"/>
    </w:rPr>
  </w:style>
  <w:style w:type="paragraph" w:customStyle="1" w:styleId="qualitytd2">
    <w:name w:val="qualitytd标题2"/>
    <w:basedOn w:val="21"/>
    <w:next w:val="a0"/>
    <w:qFormat/>
    <w:rPr>
      <w:rFonts w:ascii="黑体" w:eastAsia="黑体" w:hAnsi="黑体"/>
    </w:rPr>
  </w:style>
  <w:style w:type="paragraph" w:customStyle="1" w:styleId="qualitytd1">
    <w:name w:val="qualitytd标题1"/>
    <w:basedOn w:val="10"/>
    <w:next w:val="a0"/>
    <w:qFormat/>
    <w:pPr>
      <w:ind w:left="782" w:hangingChars="177" w:hanging="782"/>
    </w:pPr>
    <w:rPr>
      <w:rFonts w:ascii="黑体" w:eastAsia="黑体" w:hAnsi="黑体"/>
    </w:rPr>
  </w:style>
  <w:style w:type="paragraph" w:customStyle="1" w:styleId="BulletList">
    <w:name w:val="Bullet List"/>
    <w:basedOn w:val="a0"/>
    <w:qFormat/>
    <w:pPr>
      <w:overflowPunct w:val="0"/>
      <w:spacing w:before="120" w:line="40" w:lineRule="atLeast"/>
      <w:ind w:left="425" w:rightChars="8" w:right="19"/>
    </w:pPr>
    <w:rPr>
      <w:rFonts w:ascii="Arial" w:hAnsi="Arial"/>
      <w:sz w:val="21"/>
      <w:szCs w:val="20"/>
    </w:rPr>
  </w:style>
  <w:style w:type="character" w:customStyle="1" w:styleId="a8">
    <w:name w:val="文档结构图 字符"/>
    <w:basedOn w:val="a1"/>
    <w:link w:val="a7"/>
    <w:uiPriority w:val="99"/>
    <w:semiHidden/>
    <w:qFormat/>
    <w:rPr>
      <w:kern w:val="0"/>
      <w:sz w:val="22"/>
      <w:shd w:val="clear" w:color="auto" w:fill="000080"/>
    </w:rPr>
  </w:style>
  <w:style w:type="character" w:customStyle="1" w:styleId="ac">
    <w:name w:val="正文文本缩进 字符"/>
    <w:basedOn w:val="a1"/>
    <w:link w:val="ab"/>
    <w:qFormat/>
    <w:rPr>
      <w:kern w:val="0"/>
    </w:rPr>
  </w:style>
  <w:style w:type="paragraph" w:customStyle="1" w:styleId="TableText">
    <w:name w:val="Table Text"/>
    <w:basedOn w:val="a0"/>
    <w:qFormat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24">
    <w:name w:val="正文文本缩进 2 字符"/>
    <w:basedOn w:val="a1"/>
    <w:link w:val="23"/>
    <w:qFormat/>
    <w:rPr>
      <w:kern w:val="0"/>
    </w:rPr>
  </w:style>
  <w:style w:type="character" w:customStyle="1" w:styleId="38">
    <w:name w:val="正文文本缩进 3 字符"/>
    <w:basedOn w:val="a1"/>
    <w:link w:val="37"/>
    <w:qFormat/>
    <w:rPr>
      <w:kern w:val="0"/>
    </w:rPr>
  </w:style>
  <w:style w:type="character" w:customStyle="1" w:styleId="af7">
    <w:name w:val="标题 字符"/>
    <w:basedOn w:val="a1"/>
    <w:link w:val="af6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Row">
    <w:name w:val="Table Row"/>
    <w:basedOn w:val="a0"/>
    <w:qFormat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aa">
    <w:name w:val="正文文本 字符"/>
    <w:basedOn w:val="a1"/>
    <w:link w:val="a9"/>
    <w:qFormat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  <w:qFormat/>
  </w:style>
  <w:style w:type="character" w:customStyle="1" w:styleId="new2">
    <w:name w:val="new2"/>
    <w:qFormat/>
    <w:rPr>
      <w:sz w:val="18"/>
      <w:szCs w:val="18"/>
    </w:rPr>
  </w:style>
  <w:style w:type="character" w:customStyle="1" w:styleId="font2">
    <w:name w:val="font2"/>
    <w:qFormat/>
    <w:rPr>
      <w:color w:val="000000"/>
      <w:sz w:val="18"/>
      <w:szCs w:val="18"/>
    </w:rPr>
  </w:style>
  <w:style w:type="character" w:customStyle="1" w:styleId="titlefont1">
    <w:name w:val="titlefont1"/>
    <w:qFormat/>
    <w:rPr>
      <w:color w:val="CC0000"/>
      <w:sz w:val="21"/>
      <w:szCs w:val="21"/>
    </w:rPr>
  </w:style>
  <w:style w:type="paragraph" w:customStyle="1" w:styleId="font">
    <w:name w:val="font"/>
    <w:basedOn w:val="a0"/>
    <w:qFormat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d">
    <w:name w:val="正文格式"/>
    <w:basedOn w:val="a0"/>
    <w:qFormat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new">
    <w:name w:val="new"/>
    <w:basedOn w:val="a0"/>
    <w:qFormat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qFormat/>
    <w:rPr>
      <w:rFonts w:hint="default"/>
      <w:sz w:val="22"/>
      <w:szCs w:val="22"/>
    </w:rPr>
  </w:style>
  <w:style w:type="character" w:customStyle="1" w:styleId="gray1">
    <w:name w:val="gray1"/>
    <w:qFormat/>
    <w:rPr>
      <w:color w:val="7B7B7B"/>
    </w:rPr>
  </w:style>
  <w:style w:type="paragraph" w:customStyle="1" w:styleId="31">
    <w:name w:val="正文3"/>
    <w:basedOn w:val="a0"/>
    <w:qFormat/>
    <w:pPr>
      <w:numPr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0"/>
    <w:qFormat/>
    <w:rPr>
      <w:sz w:val="21"/>
      <w:szCs w:val="20"/>
    </w:rPr>
  </w:style>
  <w:style w:type="paragraph" w:customStyle="1" w:styleId="1">
    <w:name w:val="项目列表符号1"/>
    <w:basedOn w:val="a0"/>
    <w:qFormat/>
    <w:pPr>
      <w:numPr>
        <w:numId w:val="11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qFormat/>
    <w:pPr>
      <w:spacing w:before="120" w:after="200" w:line="276" w:lineRule="auto"/>
    </w:pPr>
    <w:rPr>
      <w:rFonts w:ascii="Arial" w:hAnsi="Arial"/>
      <w:sz w:val="18"/>
    </w:rPr>
  </w:style>
  <w:style w:type="paragraph" w:customStyle="1" w:styleId="afe">
    <w:name w:val="图表标题"/>
    <w:basedOn w:val="a0"/>
    <w:next w:val="a0"/>
    <w:qFormat/>
    <w:pPr>
      <w:spacing w:before="120"/>
      <w:jc w:val="center"/>
    </w:pPr>
    <w:rPr>
      <w:rFonts w:ascii="Arial" w:eastAsia="黑体" w:hAnsi="Arial"/>
      <w:sz w:val="21"/>
      <w:szCs w:val="20"/>
    </w:rPr>
  </w:style>
  <w:style w:type="paragraph" w:customStyle="1" w:styleId="aff">
    <w:name w:val="图中文字"/>
    <w:basedOn w:val="a0"/>
    <w:qFormat/>
    <w:pPr>
      <w:jc w:val="center"/>
    </w:pPr>
    <w:rPr>
      <w:rFonts w:ascii="Times" w:eastAsia="仿宋_GB2312" w:hAnsi="Times"/>
      <w:sz w:val="21"/>
      <w:szCs w:val="20"/>
    </w:rPr>
  </w:style>
  <w:style w:type="paragraph" w:customStyle="1" w:styleId="xl30">
    <w:name w:val="xl30"/>
    <w:basedOn w:val="a0"/>
    <w:qFormat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f0">
    <w:name w:val="无缩进"/>
    <w:basedOn w:val="a0"/>
    <w:qFormat/>
    <w:rPr>
      <w:rFonts w:ascii="Times" w:hAnsi="Times"/>
    </w:rPr>
  </w:style>
  <w:style w:type="character" w:customStyle="1" w:styleId="font101">
    <w:name w:val="font101"/>
    <w:qFormat/>
    <w:rPr>
      <w:sz w:val="21"/>
      <w:szCs w:val="21"/>
    </w:rPr>
  </w:style>
  <w:style w:type="character" w:customStyle="1" w:styleId="f141">
    <w:name w:val="f141"/>
    <w:qFormat/>
    <w:rPr>
      <w:sz w:val="17"/>
      <w:szCs w:val="17"/>
    </w:rPr>
  </w:style>
  <w:style w:type="character" w:customStyle="1" w:styleId="myp112">
    <w:name w:val="myp112"/>
    <w:qFormat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qFormat/>
    <w:rPr>
      <w:sz w:val="18"/>
      <w:szCs w:val="18"/>
    </w:rPr>
  </w:style>
  <w:style w:type="paragraph" w:customStyle="1" w:styleId="q">
    <w:name w:val="q"/>
    <w:basedOn w:val="a0"/>
    <w:qFormat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qFormat/>
    <w:rPr>
      <w:kern w:val="0"/>
      <w:sz w:val="18"/>
      <w:szCs w:val="18"/>
    </w:rPr>
  </w:style>
  <w:style w:type="paragraph" w:customStyle="1" w:styleId="Figure">
    <w:name w:val="Figure"/>
    <w:basedOn w:val="a0"/>
    <w:qFormat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qFormat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qFormat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qFormat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qFormat/>
    <w:rPr>
      <w:color w:val="000000"/>
      <w:sz w:val="17"/>
      <w:szCs w:val="17"/>
    </w:rPr>
  </w:style>
  <w:style w:type="character" w:customStyle="1" w:styleId="36">
    <w:name w:val="正文文本 3 字符"/>
    <w:basedOn w:val="a1"/>
    <w:link w:val="35"/>
    <w:qFormat/>
    <w:rPr>
      <w:color w:val="000000"/>
      <w:kern w:val="0"/>
      <w:szCs w:val="20"/>
    </w:rPr>
  </w:style>
  <w:style w:type="paragraph" w:styleId="aff1">
    <w:name w:val="List Paragraph"/>
    <w:basedOn w:val="a0"/>
    <w:uiPriority w:val="34"/>
    <w:qFormat/>
    <w:pPr>
      <w:ind w:left="720"/>
      <w:contextualSpacing/>
    </w:pPr>
  </w:style>
  <w:style w:type="table" w:customStyle="1" w:styleId="310">
    <w:name w:val="无格式表格 31"/>
    <w:basedOn w:val="a2"/>
    <w:uiPriority w:val="43"/>
    <w:qFormat/>
    <w:pPr>
      <w:spacing w:after="200" w:line="276" w:lineRule="auto"/>
    </w:p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3">
    <w:name w:val="列出段落1"/>
    <w:basedOn w:val="a0"/>
    <w:uiPriority w:val="34"/>
    <w:qFormat/>
    <w:pPr>
      <w:ind w:firstLineChars="200" w:firstLine="420"/>
    </w:pPr>
    <w:rPr>
      <w:sz w:val="21"/>
    </w:rPr>
  </w:style>
  <w:style w:type="paragraph" w:customStyle="1" w:styleId="TOC10">
    <w:name w:val="TOC 标题1"/>
    <w:basedOn w:val="10"/>
    <w:next w:val="a0"/>
    <w:uiPriority w:val="39"/>
    <w:semiHidden/>
    <w:unhideWhenUsed/>
    <w:qFormat/>
    <w:pPr>
      <w:outlineLvl w:val="9"/>
    </w:pPr>
  </w:style>
  <w:style w:type="character" w:customStyle="1" w:styleId="af5">
    <w:name w:val="副标题 字符"/>
    <w:basedOn w:val="a1"/>
    <w:link w:val="af4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f2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styleId="aff3">
    <w:name w:val="Quote"/>
    <w:basedOn w:val="a0"/>
    <w:next w:val="a0"/>
    <w:link w:val="aff4"/>
    <w:uiPriority w:val="29"/>
    <w:qFormat/>
    <w:rPr>
      <w:i/>
      <w:iCs/>
      <w:color w:val="000000" w:themeColor="text1"/>
    </w:rPr>
  </w:style>
  <w:style w:type="character" w:customStyle="1" w:styleId="aff4">
    <w:name w:val="引用 字符"/>
    <w:basedOn w:val="a1"/>
    <w:link w:val="aff3"/>
    <w:uiPriority w:val="29"/>
    <w:qFormat/>
    <w:rPr>
      <w:i/>
      <w:iCs/>
      <w:color w:val="000000" w:themeColor="text1"/>
      <w:kern w:val="0"/>
      <w:sz w:val="22"/>
    </w:rPr>
  </w:style>
  <w:style w:type="paragraph" w:styleId="aff5">
    <w:name w:val="Intense Quote"/>
    <w:basedOn w:val="a0"/>
    <w:next w:val="a0"/>
    <w:link w:val="aff6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6">
    <w:name w:val="明显引用 字符"/>
    <w:basedOn w:val="a1"/>
    <w:link w:val="aff5"/>
    <w:uiPriority w:val="30"/>
    <w:qFormat/>
    <w:rPr>
      <w:b/>
      <w:bCs/>
      <w:i/>
      <w:iCs/>
      <w:color w:val="4F81BD" w:themeColor="accent1"/>
      <w:kern w:val="0"/>
      <w:sz w:val="22"/>
    </w:rPr>
  </w:style>
  <w:style w:type="character" w:customStyle="1" w:styleId="14">
    <w:name w:val="不明显强调1"/>
    <w:basedOn w:val="a1"/>
    <w:uiPriority w:val="19"/>
    <w:qFormat/>
    <w:rPr>
      <w:i/>
      <w:iCs/>
      <w:color w:val="7F7F7F" w:themeColor="text1" w:themeTint="80"/>
    </w:rPr>
  </w:style>
  <w:style w:type="character" w:customStyle="1" w:styleId="15">
    <w:name w:val="明显强调1"/>
    <w:basedOn w:val="a1"/>
    <w:uiPriority w:val="21"/>
    <w:qFormat/>
    <w:rPr>
      <w:b/>
      <w:bCs/>
      <w:i/>
      <w:iCs/>
      <w:color w:val="4F81BD" w:themeColor="accent1"/>
    </w:rPr>
  </w:style>
  <w:style w:type="character" w:customStyle="1" w:styleId="16">
    <w:name w:val="不明显参考1"/>
    <w:basedOn w:val="a1"/>
    <w:uiPriority w:val="31"/>
    <w:qFormat/>
    <w:rPr>
      <w:smallCaps/>
      <w:color w:val="C0504D" w:themeColor="accent2"/>
      <w:u w:val="single"/>
    </w:rPr>
  </w:style>
  <w:style w:type="character" w:customStyle="1" w:styleId="17">
    <w:name w:val="明显参考1"/>
    <w:basedOn w:val="a1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8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9">
    <w:name w:val="网格型1"/>
    <w:basedOn w:val="a2"/>
    <w:uiPriority w:val="59"/>
    <w:qFormat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uiPriority w:val="59"/>
    <w:qFormat/>
    <w:rPr>
      <w:rFonts w:ascii="Cambria" w:hAnsi="Cambria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网格型21"/>
    <w:basedOn w:val="a2"/>
    <w:uiPriority w:val="59"/>
    <w:qFormat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"/>
    <w:basedOn w:val="a2"/>
    <w:uiPriority w:val="59"/>
    <w:qFormat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小节标题"/>
    <w:basedOn w:val="32"/>
    <w:link w:val="Char"/>
    <w:qFormat/>
    <w:pPr>
      <w:widowControl w:val="0"/>
      <w:spacing w:before="260" w:after="260" w:line="360" w:lineRule="auto"/>
      <w:jc w:val="both"/>
    </w:pPr>
    <w:rPr>
      <w:rFonts w:ascii="黑体" w:eastAsia="黑体" w:hAnsi="黑体"/>
      <w:b w:val="0"/>
      <w:sz w:val="24"/>
      <w:szCs w:val="32"/>
    </w:rPr>
  </w:style>
  <w:style w:type="character" w:customStyle="1" w:styleId="Char">
    <w:name w:val="小节标题 Char"/>
    <w:basedOn w:val="22"/>
    <w:link w:val="aff7"/>
    <w:qFormat/>
    <w:rPr>
      <w:rFonts w:ascii="黑体" w:eastAsia="黑体" w:hAnsi="黑体" w:cstheme="majorBidi"/>
      <w:b w:val="0"/>
      <w:bCs/>
      <w:color w:val="4F81BD" w:themeColor="accent1"/>
      <w:kern w:val="0"/>
      <w:sz w:val="24"/>
      <w:szCs w:val="32"/>
    </w:rPr>
  </w:style>
  <w:style w:type="character" w:customStyle="1" w:styleId="1Char">
    <w:name w:val="样式1 Char"/>
    <w:link w:val="1a"/>
    <w:qFormat/>
    <w:rPr>
      <w:sz w:val="24"/>
      <w:szCs w:val="24"/>
      <w:lang w:val="zh-CN"/>
    </w:rPr>
  </w:style>
  <w:style w:type="paragraph" w:customStyle="1" w:styleId="1a">
    <w:name w:val="样式1"/>
    <w:basedOn w:val="a0"/>
    <w:link w:val="1Char"/>
    <w:qFormat/>
    <w:pPr>
      <w:widowControl w:val="0"/>
      <w:spacing w:after="0" w:line="360" w:lineRule="auto"/>
      <w:ind w:firstLineChars="200" w:firstLine="480"/>
      <w:jc w:val="both"/>
    </w:pPr>
    <w:rPr>
      <w:kern w:val="2"/>
      <w:sz w:val="24"/>
      <w:szCs w:val="24"/>
      <w:lang w:val="zh-CN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table" w:customStyle="1" w:styleId="53">
    <w:name w:val="网格型5"/>
    <w:basedOn w:val="a2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b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../../Documents/Tencent%252525252525252525252520Files/1638590584/Image/C2C/F0B%252525252525252525252560XW44HWRGM)~RWN7~3E7.png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97" Type="http://schemas.openxmlformats.org/officeDocument/2006/relationships/footer" Target="footer5.xml"/><Relationship Id="rId7" Type="http://schemas.openxmlformats.org/officeDocument/2006/relationships/footnotes" Target="footnotes.xml"/><Relationship Id="rId71" Type="http://schemas.openxmlformats.org/officeDocument/2006/relationships/image" Target="media/image55.jpe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jpe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jpe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jpe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jpe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8C76D9-C38B-4F43-9C9B-A6745DBFC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83</Pages>
  <Words>3285</Words>
  <Characters>18730</Characters>
  <Application>Microsoft Office Word</Application>
  <DocSecurity>0</DocSecurity>
  <Lines>156</Lines>
  <Paragraphs>43</Paragraphs>
  <ScaleCrop>false</ScaleCrop>
  <Company>Microsoft</Company>
  <LinksUpToDate>false</LinksUpToDate>
  <CharactersWithSpaces>21972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 </cp:lastModifiedBy>
  <cp:revision>245</cp:revision>
  <dcterms:created xsi:type="dcterms:W3CDTF">2015-11-09T04:57:00Z</dcterms:created>
  <dcterms:modified xsi:type="dcterms:W3CDTF">2019-07-04T09:29:00Z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